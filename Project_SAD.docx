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B25CD0">
      <w:pPr>
        <w:keepNext w:val="0"/>
        <w:keepLines w:val="0"/>
        <w:pageBreakBefore w:val="0"/>
        <w:widowControl/>
        <w:numPr>
          <w:ilvl w:val="0"/>
          <w:numId w:val="7"/>
        </w:numPr>
        <w:kinsoku/>
        <w:wordWrap/>
        <w:overflowPunct/>
        <w:topLinePunct w:val="0"/>
        <w:autoSpaceDE/>
        <w:autoSpaceDN/>
        <w:bidi w:val="0"/>
        <w:adjustRightInd/>
        <w:snapToGrid w:val="0"/>
        <w:spacing w:before="120" w:after="120"/>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Môn học: Phân tích và Thiết kế Hệ thống</w:t>
      </w:r>
    </w:p>
    <w:p w14:paraId="644F4546">
      <w:pPr>
        <w:keepNext w:val="0"/>
        <w:keepLines w:val="0"/>
        <w:pageBreakBefore w:val="0"/>
        <w:widowControl/>
        <w:numPr>
          <w:ilvl w:val="0"/>
          <w:numId w:val="7"/>
        </w:numPr>
        <w:kinsoku/>
        <w:wordWrap/>
        <w:overflowPunct/>
        <w:topLinePunct w:val="0"/>
        <w:autoSpaceDE/>
        <w:autoSpaceDN/>
        <w:bidi w:val="0"/>
        <w:adjustRightInd/>
        <w:snapToGrid w:val="0"/>
        <w:spacing w:before="120" w:after="120"/>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Dự án: Hệ thống Quản lý Dự Án “The ProM”</w:t>
      </w:r>
    </w:p>
    <w:p w14:paraId="2EE85D7A">
      <w:pPr>
        <w:keepNext w:val="0"/>
        <w:keepLines w:val="0"/>
        <w:pageBreakBefore w:val="0"/>
        <w:widowControl/>
        <w:numPr>
          <w:ilvl w:val="0"/>
          <w:numId w:val="7"/>
        </w:numPr>
        <w:kinsoku/>
        <w:wordWrap/>
        <w:overflowPunct/>
        <w:topLinePunct w:val="0"/>
        <w:autoSpaceDE/>
        <w:autoSpaceDN/>
        <w:bidi w:val="0"/>
        <w:adjustRightInd/>
        <w:snapToGrid w:val="0"/>
        <w:spacing w:before="120" w:after="120"/>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Sinh viên thực hiện: Tôn Phạm Quang Huy</w:t>
      </w:r>
    </w:p>
    <w:p w14:paraId="36BA9859">
      <w:pPr>
        <w:keepNext w:val="0"/>
        <w:keepLines w:val="0"/>
        <w:pageBreakBefore w:val="0"/>
        <w:widowControl/>
        <w:numPr>
          <w:ilvl w:val="0"/>
          <w:numId w:val="7"/>
        </w:numPr>
        <w:kinsoku/>
        <w:wordWrap/>
        <w:overflowPunct/>
        <w:topLinePunct w:val="0"/>
        <w:autoSpaceDE/>
        <w:autoSpaceDN/>
        <w:bidi w:val="0"/>
        <w:adjustRightInd/>
        <w:snapToGrid w:val="0"/>
        <w:spacing w:before="120" w:after="120"/>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MSSV: PTIT-HN-017</w:t>
      </w:r>
    </w:p>
    <w:p w14:paraId="2CD7C0A0">
      <w:pPr>
        <w:keepNext w:val="0"/>
        <w:keepLines w:val="0"/>
        <w:pageBreakBefore w:val="0"/>
        <w:widowControl/>
        <w:numPr>
          <w:ilvl w:val="0"/>
          <w:numId w:val="7"/>
        </w:numPr>
        <w:kinsoku/>
        <w:wordWrap/>
        <w:overflowPunct/>
        <w:topLinePunct w:val="0"/>
        <w:autoSpaceDE/>
        <w:autoSpaceDN/>
        <w:bidi w:val="0"/>
        <w:adjustRightInd/>
        <w:snapToGrid w:val="0"/>
        <w:spacing w:before="120" w:after="120"/>
        <w:ind w:left="420" w:leftChars="0" w:hanging="42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Ngày Nộp: 15/11/2025</w:t>
      </w:r>
      <w:bookmarkStart w:id="0" w:name="_GoBack"/>
      <w:bookmarkEnd w:id="0"/>
    </w:p>
    <w:p w14:paraId="0FBBEB9D">
      <w:pPr>
        <w:keepNext w:val="0"/>
        <w:keepLines w:val="0"/>
        <w:pageBreakBefore w:val="0"/>
        <w:widowControl/>
        <w:numPr>
          <w:ilvl w:val="0"/>
          <w:numId w:val="0"/>
        </w:numPr>
        <w:kinsoku/>
        <w:wordWrap/>
        <w:overflowPunct/>
        <w:topLinePunct w:val="0"/>
        <w:autoSpaceDE/>
        <w:autoSpaceDN/>
        <w:bidi w:val="0"/>
        <w:adjustRightInd/>
        <w:snapToGrid w:val="0"/>
        <w:spacing w:before="120" w:after="120"/>
        <w:ind w:leftChars="0"/>
        <w:textAlignment w:val="auto"/>
        <w:rPr>
          <w:rFonts w:hint="default" w:ascii="Times New Roman" w:hAnsi="Times New Roman" w:cs="Times New Roman"/>
          <w:b/>
          <w:bCs/>
          <w:sz w:val="28"/>
          <w:szCs w:val="28"/>
          <w:lang w:val="en-US"/>
        </w:rPr>
      </w:pPr>
    </w:p>
    <w:p w14:paraId="4CF04D83">
      <w:pPr>
        <w:keepNext w:val="0"/>
        <w:keepLines w:val="0"/>
        <w:pageBreakBefore w:val="0"/>
        <w:widowControl/>
        <w:numPr>
          <w:ilvl w:val="0"/>
          <w:numId w:val="0"/>
        </w:numPr>
        <w:kinsoku/>
        <w:wordWrap/>
        <w:overflowPunct/>
        <w:topLinePunct w:val="0"/>
        <w:autoSpaceDE/>
        <w:autoSpaceDN/>
        <w:bidi w:val="0"/>
        <w:adjustRightInd/>
        <w:snapToGrid w:val="0"/>
        <w:spacing w:before="120" w:after="120"/>
        <w:ind w:leftChars="0"/>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Mục Lục</w:t>
      </w:r>
    </w:p>
    <w:p w14:paraId="4F8096DA">
      <w:pPr>
        <w:keepNext w:val="0"/>
        <w:keepLines w:val="0"/>
        <w:pageBreakBefore w:val="0"/>
        <w:widowControl/>
        <w:numPr>
          <w:ilvl w:val="0"/>
          <w:numId w:val="0"/>
        </w:numPr>
        <w:kinsoku/>
        <w:wordWrap/>
        <w:overflowPunct/>
        <w:topLinePunct w:val="0"/>
        <w:autoSpaceDE/>
        <w:autoSpaceDN/>
        <w:bidi w:val="0"/>
        <w:adjustRightInd/>
        <w:snapToGrid w:val="0"/>
        <w:spacing w:before="120" w:after="120"/>
        <w:ind w:leftChars="0"/>
        <w:textAlignment w:val="auto"/>
        <w:rPr>
          <w:rFonts w:hint="default" w:ascii="Times New Roman" w:hAnsi="Times New Roman" w:cs="Times New Roman"/>
          <w:i w:val="0"/>
          <w:iCs w:val="0"/>
          <w:color w:val="1A1C1E"/>
          <w:sz w:val="28"/>
          <w:szCs w:val="28"/>
          <w:u w:val="none"/>
          <w:lang w:val="en-US"/>
        </w:rPr>
      </w:pPr>
      <w:r>
        <w:rPr>
          <w:rFonts w:hint="default" w:ascii="Times New Roman" w:hAnsi="Times New Roman" w:cs="Times New Roman"/>
          <w:sz w:val="28"/>
          <w:szCs w:val="28"/>
          <w:lang w:val="en-US"/>
        </w:rPr>
        <w:t xml:space="preserve">Chương 1. Giới Thiệu (INTRODUCTION) </w:t>
      </w:r>
      <w:r>
        <w:rPr>
          <w:rFonts w:hint="default" w:ascii="Times New Roman" w:hAnsi="Times New Roman" w:cs="Times New Roman"/>
          <w:i w:val="0"/>
          <w:iCs w:val="0"/>
          <w:color w:val="1A1C1E"/>
          <w:sz w:val="28"/>
          <w:szCs w:val="28"/>
          <w:u w:val="none"/>
          <w:shd w:val="clear" w:fill="FFFFFF"/>
          <w:vertAlign w:val="baseline"/>
        </w:rPr>
        <w:br w:type="textWrapping"/>
      </w:r>
      <w:r>
        <w:rPr>
          <w:rFonts w:hint="default" w:ascii="Times New Roman" w:hAnsi="Times New Roman" w:cs="Times New Roman"/>
          <w:i w:val="0"/>
          <w:iCs w:val="0"/>
          <w:color w:val="1A1C1E"/>
          <w:sz w:val="28"/>
          <w:szCs w:val="28"/>
          <w:u w:val="none"/>
          <w:shd w:val="clear" w:fill="FFFFFF"/>
          <w:vertAlign w:val="baseline"/>
          <w:lang w:val="en-US"/>
        </w:rPr>
        <w:tab/>
      </w:r>
      <w:r>
        <w:rPr>
          <w:rFonts w:hint="default" w:ascii="Times New Roman" w:hAnsi="Times New Roman" w:cs="Times New Roman"/>
          <w:i w:val="0"/>
          <w:iCs w:val="0"/>
          <w:color w:val="1A1C1E"/>
          <w:sz w:val="28"/>
          <w:szCs w:val="28"/>
          <w:u w:val="none"/>
          <w:shd w:val="clear" w:fill="FFFFFF"/>
          <w:vertAlign w:val="baseline"/>
        </w:rPr>
        <w:t>1.1. Mục đích</w:t>
      </w:r>
      <w:r>
        <w:rPr>
          <w:rFonts w:hint="default" w:ascii="Times New Roman" w:hAnsi="Times New Roman" w:cs="Times New Roman"/>
          <w:i w:val="0"/>
          <w:iCs w:val="0"/>
          <w:color w:val="1A1C1E"/>
          <w:sz w:val="28"/>
          <w:szCs w:val="28"/>
          <w:u w:val="none"/>
          <w:shd w:val="clear" w:fill="FFFFFF"/>
          <w:vertAlign w:val="baseline"/>
          <w:lang w:val="en-US"/>
        </w:rPr>
        <w:t>………………………………………………2</w:t>
      </w:r>
      <w:r>
        <w:rPr>
          <w:rFonts w:hint="default" w:ascii="Times New Roman" w:hAnsi="Times New Roman" w:cs="Times New Roman"/>
          <w:i w:val="0"/>
          <w:iCs w:val="0"/>
          <w:color w:val="1A1C1E"/>
          <w:sz w:val="28"/>
          <w:szCs w:val="28"/>
          <w:u w:val="none"/>
          <w:shd w:val="clear" w:fill="FFFFFF"/>
          <w:vertAlign w:val="baseline"/>
        </w:rPr>
        <w:br w:type="textWrapping"/>
      </w:r>
      <w:r>
        <w:rPr>
          <w:rFonts w:hint="default" w:ascii="Times New Roman" w:hAnsi="Times New Roman" w:cs="Times New Roman"/>
          <w:i w:val="0"/>
          <w:iCs w:val="0"/>
          <w:color w:val="1A1C1E"/>
          <w:sz w:val="28"/>
          <w:szCs w:val="28"/>
          <w:u w:val="none"/>
          <w:shd w:val="clear" w:fill="FFFFFF"/>
          <w:vertAlign w:val="baseline"/>
          <w:lang w:val="en-US"/>
        </w:rPr>
        <w:tab/>
      </w:r>
      <w:r>
        <w:rPr>
          <w:rFonts w:hint="default" w:ascii="Times New Roman" w:hAnsi="Times New Roman" w:cs="Times New Roman"/>
          <w:i w:val="0"/>
          <w:iCs w:val="0"/>
          <w:color w:val="1A1C1E"/>
          <w:sz w:val="28"/>
          <w:szCs w:val="28"/>
          <w:u w:val="none"/>
          <w:shd w:val="clear" w:fill="FFFFFF"/>
          <w:vertAlign w:val="baseline"/>
        </w:rPr>
        <w:t>1.2. Bối cảnh và Vấn đề cần giải quyết</w:t>
      </w:r>
      <w:r>
        <w:rPr>
          <w:rFonts w:hint="default" w:ascii="Times New Roman" w:hAnsi="Times New Roman" w:cs="Times New Roman"/>
          <w:i w:val="0"/>
          <w:iCs w:val="0"/>
          <w:color w:val="1A1C1E"/>
          <w:sz w:val="28"/>
          <w:szCs w:val="28"/>
          <w:u w:val="none"/>
          <w:shd w:val="clear" w:fill="FFFFFF"/>
          <w:vertAlign w:val="baseline"/>
          <w:lang w:val="en-US"/>
        </w:rPr>
        <w:t>……………………2</w:t>
      </w:r>
      <w:r>
        <w:rPr>
          <w:rFonts w:hint="default" w:ascii="Times New Roman" w:hAnsi="Times New Roman" w:cs="Times New Roman"/>
          <w:i w:val="0"/>
          <w:iCs w:val="0"/>
          <w:color w:val="1A1C1E"/>
          <w:sz w:val="28"/>
          <w:szCs w:val="28"/>
          <w:u w:val="none"/>
          <w:shd w:val="clear" w:fill="FFFFFF"/>
          <w:vertAlign w:val="baseline"/>
        </w:rPr>
        <w:br w:type="textWrapping"/>
      </w:r>
      <w:r>
        <w:rPr>
          <w:rFonts w:hint="default" w:ascii="Times New Roman" w:hAnsi="Times New Roman" w:cs="Times New Roman"/>
          <w:i w:val="0"/>
          <w:iCs w:val="0"/>
          <w:color w:val="1A1C1E"/>
          <w:sz w:val="28"/>
          <w:szCs w:val="28"/>
          <w:u w:val="none"/>
          <w:shd w:val="clear" w:fill="FFFFFF"/>
          <w:vertAlign w:val="baseline"/>
          <w:lang w:val="en-US"/>
        </w:rPr>
        <w:tab/>
      </w:r>
      <w:r>
        <w:rPr>
          <w:rFonts w:hint="default" w:ascii="Times New Roman" w:hAnsi="Times New Roman" w:cs="Times New Roman"/>
          <w:i w:val="0"/>
          <w:iCs w:val="0"/>
          <w:color w:val="1A1C1E"/>
          <w:sz w:val="28"/>
          <w:szCs w:val="28"/>
          <w:u w:val="none"/>
          <w:shd w:val="clear" w:fill="FFFFFF"/>
          <w:vertAlign w:val="baseline"/>
        </w:rPr>
        <w:t>1.3. Phạm vi của Hệ thống</w:t>
      </w:r>
      <w:r>
        <w:rPr>
          <w:rFonts w:hint="default" w:ascii="Times New Roman" w:hAnsi="Times New Roman" w:cs="Times New Roman"/>
          <w:i w:val="0"/>
          <w:iCs w:val="0"/>
          <w:color w:val="1A1C1E"/>
          <w:sz w:val="28"/>
          <w:szCs w:val="28"/>
          <w:u w:val="none"/>
          <w:shd w:val="clear" w:fill="FFFFFF"/>
          <w:vertAlign w:val="baseline"/>
          <w:lang w:val="en-US"/>
        </w:rPr>
        <w:t>…………………………………2</w:t>
      </w:r>
      <w:r>
        <w:rPr>
          <w:rFonts w:hint="default" w:ascii="Times New Roman" w:hAnsi="Times New Roman" w:cs="Times New Roman"/>
          <w:i w:val="0"/>
          <w:iCs w:val="0"/>
          <w:color w:val="1A1C1E"/>
          <w:sz w:val="28"/>
          <w:szCs w:val="28"/>
          <w:u w:val="none"/>
          <w:shd w:val="clear" w:fill="FFFFFF"/>
          <w:vertAlign w:val="baseline"/>
        </w:rPr>
        <w:br w:type="textWrapping"/>
      </w:r>
      <w:r>
        <w:rPr>
          <w:rFonts w:hint="default" w:ascii="Times New Roman" w:hAnsi="Times New Roman" w:cs="Times New Roman"/>
          <w:i w:val="0"/>
          <w:iCs w:val="0"/>
          <w:color w:val="1A1C1E"/>
          <w:sz w:val="28"/>
          <w:szCs w:val="28"/>
          <w:u w:val="none"/>
          <w:shd w:val="clear" w:fill="FFFFFF"/>
          <w:vertAlign w:val="baseline"/>
          <w:lang w:val="en-US"/>
        </w:rPr>
        <w:tab/>
      </w:r>
      <w:r>
        <w:rPr>
          <w:rFonts w:hint="default" w:ascii="Times New Roman" w:hAnsi="Times New Roman" w:cs="Times New Roman"/>
          <w:i w:val="0"/>
          <w:iCs w:val="0"/>
          <w:color w:val="1A1C1E"/>
          <w:sz w:val="28"/>
          <w:szCs w:val="28"/>
          <w:u w:val="none"/>
          <w:shd w:val="clear" w:fill="FFFFFF"/>
          <w:vertAlign w:val="baseline"/>
        </w:rPr>
        <w:t>1.4. Định nghĩa, Từ viết tắt</w:t>
      </w:r>
      <w:r>
        <w:rPr>
          <w:rFonts w:hint="default" w:ascii="Times New Roman" w:hAnsi="Times New Roman" w:cs="Times New Roman"/>
          <w:i w:val="0"/>
          <w:iCs w:val="0"/>
          <w:color w:val="1A1C1E"/>
          <w:sz w:val="28"/>
          <w:szCs w:val="28"/>
          <w:u w:val="none"/>
          <w:shd w:val="clear" w:fill="FFFFFF"/>
          <w:vertAlign w:val="baseline"/>
          <w:lang w:val="en-US"/>
        </w:rPr>
        <w:t>…………………………………3</w:t>
      </w:r>
    </w:p>
    <w:p w14:paraId="7A95EEAC">
      <w:pPr>
        <w:pStyle w:val="3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val="0"/>
        <w:spacing w:before="120" w:beforeAutospacing="0" w:after="120" w:afterAutospacing="0" w:line="13" w:lineRule="atLeast"/>
        <w:ind w:right="0" w:rightChars="0"/>
        <w:textAlignment w:val="auto"/>
        <w:rPr>
          <w:rFonts w:hint="default" w:ascii="Times New Roman" w:hAnsi="Times New Roman" w:cs="Times New Roman"/>
          <w:i w:val="0"/>
          <w:iCs w:val="0"/>
          <w:color w:val="1A1C1E"/>
          <w:sz w:val="28"/>
          <w:szCs w:val="28"/>
          <w:u w:val="none"/>
          <w:shd w:val="clear" w:fill="FFFFFF"/>
          <w:vertAlign w:val="baseline"/>
          <w:lang w:val="en-US"/>
        </w:rPr>
      </w:pPr>
      <w:r>
        <w:rPr>
          <w:rFonts w:hint="default" w:ascii="Times New Roman" w:hAnsi="Times New Roman" w:cs="Times New Roman"/>
          <w:i w:val="0"/>
          <w:iCs w:val="0"/>
          <w:color w:val="1A1C1E"/>
          <w:sz w:val="28"/>
          <w:szCs w:val="28"/>
          <w:u w:val="none"/>
          <w:shd w:val="clear" w:fill="FFFFFF"/>
          <w:vertAlign w:val="baseline"/>
          <w:lang w:val="en-US"/>
        </w:rPr>
        <w:t>Chương 2. Mô tả tổng quan</w:t>
      </w:r>
    </w:p>
    <w:p w14:paraId="2F7AE822">
      <w:pPr>
        <w:pStyle w:val="3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val="0"/>
        <w:spacing w:before="120" w:beforeAutospacing="0" w:after="120" w:afterAutospacing="0" w:line="13" w:lineRule="atLeast"/>
        <w:ind w:right="0" w:rightChars="0"/>
        <w:textAlignment w:val="auto"/>
        <w:rPr>
          <w:rFonts w:hint="default" w:cs="Times New Roman"/>
          <w:i w:val="0"/>
          <w:iCs w:val="0"/>
          <w:color w:val="1A1C1E"/>
          <w:sz w:val="28"/>
          <w:szCs w:val="28"/>
          <w:u w:val="none"/>
          <w:shd w:val="clear" w:fill="FFFFFF"/>
          <w:vertAlign w:val="baseline"/>
          <w:lang w:val="en-US"/>
        </w:rPr>
      </w:pPr>
      <w:r>
        <w:rPr>
          <w:rFonts w:hint="default" w:cs="Times New Roman"/>
          <w:i w:val="0"/>
          <w:iCs w:val="0"/>
          <w:color w:val="1A1C1E"/>
          <w:sz w:val="28"/>
          <w:szCs w:val="28"/>
          <w:u w:val="none"/>
          <w:shd w:val="clear" w:fill="FFFFFF"/>
          <w:vertAlign w:val="baseline"/>
          <w:lang w:val="en-US"/>
        </w:rPr>
        <w:tab/>
      </w:r>
      <w:r>
        <w:rPr>
          <w:rFonts w:hint="default" w:cs="Times New Roman"/>
          <w:i w:val="0"/>
          <w:iCs w:val="0"/>
          <w:color w:val="1A1C1E"/>
          <w:sz w:val="28"/>
          <w:szCs w:val="28"/>
          <w:u w:val="none"/>
          <w:shd w:val="clear" w:fill="FFFFFF"/>
          <w:vertAlign w:val="baseline"/>
          <w:lang w:val="en-US"/>
        </w:rPr>
        <w:t>2.1. Bối cảnh hệ thống………………………………………3</w:t>
      </w:r>
    </w:p>
    <w:p w14:paraId="41853B7C">
      <w:pPr>
        <w:pStyle w:val="3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val="0"/>
        <w:spacing w:before="120" w:beforeAutospacing="0" w:after="120" w:afterAutospacing="0" w:line="13" w:lineRule="atLeast"/>
        <w:ind w:right="0" w:rightChars="0"/>
        <w:textAlignment w:val="auto"/>
        <w:rPr>
          <w:rFonts w:hint="default" w:cs="Times New Roman"/>
          <w:i w:val="0"/>
          <w:iCs w:val="0"/>
          <w:color w:val="1A1C1E"/>
          <w:sz w:val="28"/>
          <w:szCs w:val="28"/>
          <w:u w:val="none"/>
          <w:shd w:val="clear" w:fill="FFFFFF"/>
          <w:vertAlign w:val="baseline"/>
          <w:lang w:val="en-US"/>
        </w:rPr>
      </w:pPr>
      <w:r>
        <w:rPr>
          <w:rFonts w:hint="default" w:cs="Times New Roman"/>
          <w:i w:val="0"/>
          <w:iCs w:val="0"/>
          <w:color w:val="1A1C1E"/>
          <w:sz w:val="28"/>
          <w:szCs w:val="28"/>
          <w:u w:val="none"/>
          <w:shd w:val="clear" w:fill="FFFFFF"/>
          <w:vertAlign w:val="baseline"/>
          <w:lang w:val="en-US"/>
        </w:rPr>
        <w:tab/>
      </w:r>
      <w:r>
        <w:rPr>
          <w:rFonts w:hint="default" w:cs="Times New Roman"/>
          <w:i w:val="0"/>
          <w:iCs w:val="0"/>
          <w:color w:val="1A1C1E"/>
          <w:sz w:val="28"/>
          <w:szCs w:val="28"/>
          <w:u w:val="none"/>
          <w:shd w:val="clear" w:fill="FFFFFF"/>
          <w:vertAlign w:val="baseline"/>
          <w:lang w:val="en-US"/>
        </w:rPr>
        <w:t>2.2. Kiến trúc hệ thống………………………………………3</w:t>
      </w:r>
    </w:p>
    <w:p w14:paraId="5C9B014F">
      <w:pPr>
        <w:pStyle w:val="3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val="0"/>
        <w:spacing w:before="120" w:beforeAutospacing="0" w:after="120" w:afterAutospacing="0" w:line="13" w:lineRule="atLeast"/>
        <w:ind w:right="0" w:rightChars="0"/>
        <w:textAlignment w:val="auto"/>
        <w:rPr>
          <w:rFonts w:hint="default" w:cs="Times New Roman"/>
          <w:i w:val="0"/>
          <w:iCs w:val="0"/>
          <w:color w:val="1A1C1E"/>
          <w:sz w:val="28"/>
          <w:szCs w:val="28"/>
          <w:u w:val="none"/>
          <w:shd w:val="clear" w:fill="FFFFFF"/>
          <w:vertAlign w:val="baseline"/>
          <w:lang w:val="en-US"/>
        </w:rPr>
      </w:pPr>
      <w:r>
        <w:rPr>
          <w:rFonts w:hint="default" w:cs="Times New Roman"/>
          <w:i w:val="0"/>
          <w:iCs w:val="0"/>
          <w:color w:val="1A1C1E"/>
          <w:sz w:val="28"/>
          <w:szCs w:val="28"/>
          <w:u w:val="none"/>
          <w:shd w:val="clear" w:fill="FFFFFF"/>
          <w:vertAlign w:val="baseline"/>
          <w:lang w:val="en-US"/>
        </w:rPr>
        <w:tab/>
      </w:r>
      <w:r>
        <w:rPr>
          <w:rFonts w:hint="default" w:cs="Times New Roman"/>
          <w:i w:val="0"/>
          <w:iCs w:val="0"/>
          <w:color w:val="1A1C1E"/>
          <w:sz w:val="28"/>
          <w:szCs w:val="28"/>
          <w:u w:val="none"/>
          <w:shd w:val="clear" w:fill="FFFFFF"/>
          <w:vertAlign w:val="baseline"/>
          <w:lang w:val="en-US"/>
        </w:rPr>
        <w:t>2.3. Các chức năng chính của hệ thống……………………..5</w:t>
      </w:r>
    </w:p>
    <w:p w14:paraId="4F83D630">
      <w:pPr>
        <w:pStyle w:val="3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val="0"/>
        <w:spacing w:before="120" w:beforeAutospacing="0" w:after="120" w:afterAutospacing="0" w:line="13" w:lineRule="atLeast"/>
        <w:ind w:right="0" w:rightChars="0"/>
        <w:textAlignment w:val="auto"/>
        <w:rPr>
          <w:rFonts w:hint="default" w:cs="Times New Roman"/>
          <w:i w:val="0"/>
          <w:iCs w:val="0"/>
          <w:color w:val="1A1C1E"/>
          <w:sz w:val="28"/>
          <w:szCs w:val="28"/>
          <w:u w:val="none"/>
          <w:shd w:val="clear" w:fill="FFFFFF"/>
          <w:vertAlign w:val="baseline"/>
          <w:lang w:val="en-US"/>
        </w:rPr>
      </w:pPr>
      <w:r>
        <w:rPr>
          <w:rFonts w:hint="default" w:cs="Times New Roman"/>
          <w:i w:val="0"/>
          <w:iCs w:val="0"/>
          <w:color w:val="1A1C1E"/>
          <w:sz w:val="28"/>
          <w:szCs w:val="28"/>
          <w:u w:val="none"/>
          <w:shd w:val="clear" w:fill="FFFFFF"/>
          <w:vertAlign w:val="baseline"/>
          <w:lang w:val="en-US"/>
        </w:rPr>
        <w:tab/>
      </w:r>
      <w:r>
        <w:rPr>
          <w:rFonts w:hint="default" w:cs="Times New Roman"/>
          <w:i w:val="0"/>
          <w:iCs w:val="0"/>
          <w:color w:val="1A1C1E"/>
          <w:sz w:val="28"/>
          <w:szCs w:val="28"/>
          <w:u w:val="none"/>
          <w:shd w:val="clear" w:fill="FFFFFF"/>
          <w:vertAlign w:val="baseline"/>
          <w:lang w:val="en-US"/>
        </w:rPr>
        <w:t>2.4. Chi tiết người dùng(Actor)……………………………..5</w:t>
      </w:r>
    </w:p>
    <w:p w14:paraId="72330B8E">
      <w:pPr>
        <w:pStyle w:val="3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val="0"/>
        <w:spacing w:before="120" w:beforeAutospacing="0" w:after="120" w:afterAutospacing="0" w:line="13" w:lineRule="atLeast"/>
        <w:ind w:right="0" w:rightChars="0"/>
        <w:textAlignment w:val="auto"/>
        <w:rPr>
          <w:rFonts w:hint="default" w:cs="Times New Roman"/>
          <w:i w:val="0"/>
          <w:iCs w:val="0"/>
          <w:color w:val="1A1C1E"/>
          <w:sz w:val="28"/>
          <w:szCs w:val="28"/>
          <w:u w:val="none"/>
          <w:shd w:val="clear" w:fill="FFFFFF"/>
          <w:vertAlign w:val="baseline"/>
          <w:lang w:val="en-US"/>
        </w:rPr>
      </w:pPr>
      <w:r>
        <w:rPr>
          <w:rFonts w:hint="default" w:cs="Times New Roman"/>
          <w:i w:val="0"/>
          <w:iCs w:val="0"/>
          <w:color w:val="1A1C1E"/>
          <w:sz w:val="28"/>
          <w:szCs w:val="28"/>
          <w:u w:val="none"/>
          <w:shd w:val="clear" w:fill="FFFFFF"/>
          <w:vertAlign w:val="baseline"/>
          <w:lang w:val="en-US"/>
        </w:rPr>
        <w:tab/>
      </w:r>
      <w:r>
        <w:rPr>
          <w:rFonts w:hint="default" w:cs="Times New Roman"/>
          <w:i w:val="0"/>
          <w:iCs w:val="0"/>
          <w:color w:val="1A1C1E"/>
          <w:sz w:val="28"/>
          <w:szCs w:val="28"/>
          <w:u w:val="none"/>
          <w:shd w:val="clear" w:fill="FFFFFF"/>
          <w:vertAlign w:val="baseline"/>
          <w:lang w:val="en-US"/>
        </w:rPr>
        <w:t>2.5. Các ràng buộc…………………………………………..6</w:t>
      </w:r>
    </w:p>
    <w:p w14:paraId="31C16455">
      <w:pPr>
        <w:pStyle w:val="33"/>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val="0"/>
        <w:spacing w:before="120" w:beforeAutospacing="0" w:after="120" w:afterAutospacing="0" w:line="13" w:lineRule="atLeast"/>
        <w:ind w:right="0" w:rightChars="0"/>
        <w:textAlignment w:val="auto"/>
        <w:rPr>
          <w:rFonts w:hint="default" w:ascii="Times New Roman" w:hAnsi="Times New Roman" w:cs="Times New Roman"/>
          <w:i w:val="0"/>
          <w:iCs w:val="0"/>
          <w:color w:val="1A1C1E"/>
          <w:sz w:val="28"/>
          <w:szCs w:val="28"/>
          <w:u w:val="none"/>
          <w:shd w:val="clear" w:fill="FFFFFF"/>
          <w:vertAlign w:val="baseline"/>
          <w:lang w:val="en-US"/>
        </w:rPr>
      </w:pPr>
      <w:r>
        <w:rPr>
          <w:rFonts w:hint="default" w:ascii="Times New Roman" w:hAnsi="Times New Roman" w:cs="Times New Roman"/>
          <w:i w:val="0"/>
          <w:iCs w:val="0"/>
          <w:color w:val="1A1C1E"/>
          <w:sz w:val="28"/>
          <w:szCs w:val="28"/>
          <w:u w:val="none"/>
          <w:shd w:val="clear" w:fill="FFFFFF"/>
          <w:vertAlign w:val="baseline"/>
          <w:lang w:val="en-US"/>
        </w:rPr>
        <w:t>Chương 3. Yêu cầu cụ thể</w:t>
      </w:r>
      <w:r>
        <w:rPr>
          <w:rFonts w:hint="default" w:ascii="Times New Roman" w:hAnsi="Times New Roman" w:cs="Times New Roman"/>
          <w:i w:val="0"/>
          <w:iCs w:val="0"/>
          <w:color w:val="1A1C1E"/>
          <w:sz w:val="28"/>
          <w:szCs w:val="28"/>
          <w:u w:val="none"/>
          <w:shd w:val="clear" w:fill="FFFFFF"/>
          <w:vertAlign w:val="baseline"/>
        </w:rPr>
        <w:br w:type="textWrapping"/>
      </w:r>
      <w:r>
        <w:rPr>
          <w:rFonts w:hint="default" w:ascii="Times New Roman" w:hAnsi="Times New Roman" w:cs="Times New Roman"/>
          <w:i w:val="0"/>
          <w:iCs w:val="0"/>
          <w:color w:val="1A1C1E"/>
          <w:sz w:val="28"/>
          <w:szCs w:val="28"/>
          <w:u w:val="none"/>
          <w:shd w:val="clear" w:fill="FFFFFF"/>
          <w:vertAlign w:val="baseline"/>
          <w:lang w:val="en-US"/>
        </w:rPr>
        <w:tab/>
      </w:r>
      <w:r>
        <w:rPr>
          <w:rFonts w:hint="default" w:ascii="Times New Roman" w:hAnsi="Times New Roman" w:cs="Times New Roman"/>
          <w:i w:val="0"/>
          <w:iCs w:val="0"/>
          <w:color w:val="1A1C1E"/>
          <w:sz w:val="28"/>
          <w:szCs w:val="28"/>
          <w:u w:val="none"/>
          <w:shd w:val="clear" w:fill="FFFFFF"/>
          <w:vertAlign w:val="baseline"/>
        </w:rPr>
        <w:t>3.1. Yêu cầu về Giao diện Người dùng</w:t>
      </w:r>
      <w:r>
        <w:rPr>
          <w:rFonts w:hint="default" w:cs="Times New Roman"/>
          <w:i w:val="0"/>
          <w:iCs w:val="0"/>
          <w:color w:val="1A1C1E"/>
          <w:sz w:val="28"/>
          <w:szCs w:val="28"/>
          <w:u w:val="none"/>
          <w:shd w:val="clear" w:fill="FFFFFF"/>
          <w:vertAlign w:val="baseline"/>
          <w:lang w:val="en-US"/>
        </w:rPr>
        <w:t>……………………..6</w:t>
      </w:r>
      <w:r>
        <w:rPr>
          <w:rFonts w:hint="default" w:ascii="Times New Roman" w:hAnsi="Times New Roman" w:cs="Times New Roman"/>
          <w:i w:val="0"/>
          <w:iCs w:val="0"/>
          <w:color w:val="1A1C1E"/>
          <w:sz w:val="28"/>
          <w:szCs w:val="28"/>
          <w:u w:val="none"/>
          <w:shd w:val="clear" w:fill="FFFFFF"/>
          <w:vertAlign w:val="baseline"/>
        </w:rPr>
        <w:br w:type="textWrapping"/>
      </w:r>
      <w:r>
        <w:rPr>
          <w:rFonts w:hint="default" w:ascii="Times New Roman" w:hAnsi="Times New Roman" w:cs="Times New Roman"/>
          <w:i w:val="0"/>
          <w:iCs w:val="0"/>
          <w:color w:val="1A1C1E"/>
          <w:sz w:val="28"/>
          <w:szCs w:val="28"/>
          <w:u w:val="none"/>
          <w:shd w:val="clear" w:fill="FFFFFF"/>
          <w:vertAlign w:val="baseline"/>
          <w:lang w:val="en-US"/>
        </w:rPr>
        <w:tab/>
      </w:r>
      <w:r>
        <w:rPr>
          <w:rFonts w:hint="default" w:ascii="Times New Roman" w:hAnsi="Times New Roman" w:cs="Times New Roman"/>
          <w:i w:val="0"/>
          <w:iCs w:val="0"/>
          <w:color w:val="1A1C1E"/>
          <w:sz w:val="28"/>
          <w:szCs w:val="28"/>
          <w:u w:val="none"/>
          <w:shd w:val="clear" w:fill="FFFFFF"/>
          <w:vertAlign w:val="baseline"/>
        </w:rPr>
        <w:t>3.2. Yêu cầu Chức năng</w:t>
      </w:r>
      <w:r>
        <w:rPr>
          <w:rFonts w:hint="default" w:cs="Times New Roman"/>
          <w:i w:val="0"/>
          <w:iCs w:val="0"/>
          <w:color w:val="1A1C1E"/>
          <w:sz w:val="28"/>
          <w:szCs w:val="28"/>
          <w:u w:val="none"/>
          <w:shd w:val="clear" w:fill="FFFFFF"/>
          <w:vertAlign w:val="baseline"/>
          <w:lang w:val="en-US"/>
        </w:rPr>
        <w:t>…………………………………….10</w:t>
      </w:r>
      <w:r>
        <w:rPr>
          <w:rFonts w:hint="default" w:ascii="Times New Roman" w:hAnsi="Times New Roman" w:cs="Times New Roman"/>
          <w:i w:val="0"/>
          <w:iCs w:val="0"/>
          <w:color w:val="1A1C1E"/>
          <w:sz w:val="28"/>
          <w:szCs w:val="28"/>
          <w:u w:val="none"/>
          <w:shd w:val="clear" w:fill="FFFFFF"/>
          <w:vertAlign w:val="baseline"/>
        </w:rPr>
        <w:br w:type="textWrapping"/>
      </w:r>
      <w:r>
        <w:rPr>
          <w:rFonts w:hint="default" w:ascii="Times New Roman" w:hAnsi="Times New Roman" w:cs="Times New Roman"/>
          <w:i w:val="0"/>
          <w:iCs w:val="0"/>
          <w:color w:val="1A1C1E"/>
          <w:sz w:val="28"/>
          <w:szCs w:val="28"/>
          <w:u w:val="none"/>
          <w:shd w:val="clear" w:fill="FFFFFF"/>
          <w:vertAlign w:val="baseline"/>
          <w:lang w:val="en-US"/>
        </w:rPr>
        <w:tab/>
      </w:r>
      <w:r>
        <w:rPr>
          <w:rFonts w:hint="default" w:ascii="Times New Roman" w:hAnsi="Times New Roman" w:cs="Times New Roman"/>
          <w:i w:val="0"/>
          <w:iCs w:val="0"/>
          <w:color w:val="1A1C1E"/>
          <w:sz w:val="28"/>
          <w:szCs w:val="28"/>
          <w:u w:val="none"/>
          <w:shd w:val="clear" w:fill="FFFFFF"/>
          <w:vertAlign w:val="baseline"/>
        </w:rPr>
        <w:t>3.3. Yêu cầu Phi chức năng</w:t>
      </w:r>
      <w:r>
        <w:rPr>
          <w:rFonts w:hint="default" w:cs="Times New Roman"/>
          <w:i w:val="0"/>
          <w:iCs w:val="0"/>
          <w:color w:val="1A1C1E"/>
          <w:sz w:val="28"/>
          <w:szCs w:val="28"/>
          <w:u w:val="none"/>
          <w:shd w:val="clear" w:fill="FFFFFF"/>
          <w:vertAlign w:val="baseline"/>
          <w:lang w:val="en-US"/>
        </w:rPr>
        <w:t>…………………………………21</w:t>
      </w:r>
      <w:r>
        <w:rPr>
          <w:rFonts w:hint="default" w:ascii="Times New Roman" w:hAnsi="Times New Roman" w:cs="Times New Roman"/>
          <w:i w:val="0"/>
          <w:iCs w:val="0"/>
          <w:color w:val="1A1C1E"/>
          <w:sz w:val="28"/>
          <w:szCs w:val="28"/>
          <w:u w:val="none"/>
          <w:shd w:val="clear" w:fill="FFFFFF"/>
          <w:vertAlign w:val="baseline"/>
        </w:rPr>
        <w:br w:type="textWrapping"/>
      </w:r>
      <w:r>
        <w:rPr>
          <w:rFonts w:hint="default" w:ascii="Times New Roman" w:hAnsi="Times New Roman" w:cs="Times New Roman"/>
          <w:i w:val="0"/>
          <w:iCs w:val="0"/>
          <w:color w:val="1A1C1E"/>
          <w:sz w:val="28"/>
          <w:szCs w:val="28"/>
          <w:u w:val="none"/>
          <w:shd w:val="clear" w:fill="FFFFFF"/>
          <w:vertAlign w:val="baseline"/>
          <w:lang w:val="en-US"/>
        </w:rPr>
        <w:tab/>
      </w:r>
      <w:r>
        <w:rPr>
          <w:rFonts w:hint="default" w:ascii="Times New Roman" w:hAnsi="Times New Roman" w:cs="Times New Roman"/>
          <w:i w:val="0"/>
          <w:iCs w:val="0"/>
          <w:color w:val="1A1C1E"/>
          <w:sz w:val="28"/>
          <w:szCs w:val="28"/>
          <w:u w:val="none"/>
          <w:shd w:val="clear" w:fill="FFFFFF"/>
          <w:vertAlign w:val="baseline"/>
        </w:rPr>
        <w:t>3.4. Yêu cầu về Cơ sở dữ liệu Logic</w:t>
      </w:r>
      <w:r>
        <w:rPr>
          <w:rFonts w:hint="default" w:cs="Times New Roman"/>
          <w:i w:val="0"/>
          <w:iCs w:val="0"/>
          <w:color w:val="1A1C1E"/>
          <w:sz w:val="28"/>
          <w:szCs w:val="28"/>
          <w:u w:val="none"/>
          <w:shd w:val="clear" w:fill="FFFFFF"/>
          <w:vertAlign w:val="baseline"/>
          <w:lang w:val="en-US"/>
        </w:rPr>
        <w:t>………………………..21</w:t>
      </w:r>
      <w:r>
        <w:rPr>
          <w:rFonts w:hint="default" w:ascii="Times New Roman" w:hAnsi="Times New Roman" w:cs="Times New Roman"/>
          <w:i w:val="0"/>
          <w:iCs w:val="0"/>
          <w:color w:val="1A1C1E"/>
          <w:sz w:val="28"/>
          <w:szCs w:val="28"/>
          <w:u w:val="none"/>
          <w:shd w:val="clear" w:fill="FFFFFF"/>
          <w:vertAlign w:val="baseline"/>
        </w:rPr>
        <w:br w:type="textWrapping"/>
      </w:r>
      <w:r>
        <w:rPr>
          <w:rFonts w:hint="default" w:ascii="Times New Roman" w:hAnsi="Times New Roman" w:cs="Times New Roman"/>
          <w:i w:val="0"/>
          <w:iCs w:val="0"/>
          <w:color w:val="1A1C1E"/>
          <w:sz w:val="28"/>
          <w:szCs w:val="28"/>
          <w:u w:val="none"/>
          <w:shd w:val="clear" w:fill="FFFFFF"/>
          <w:vertAlign w:val="baseline"/>
        </w:rPr>
        <w:t>PHỤ LỤC</w:t>
      </w:r>
      <w:r>
        <w:rPr>
          <w:rFonts w:hint="default" w:ascii="Times New Roman" w:hAnsi="Times New Roman" w:cs="Times New Roman"/>
          <w:i w:val="0"/>
          <w:iCs w:val="0"/>
          <w:color w:val="1A1C1E"/>
          <w:sz w:val="28"/>
          <w:szCs w:val="28"/>
          <w:u w:val="none"/>
          <w:shd w:val="clear" w:fill="FFFFFF"/>
          <w:vertAlign w:val="baseline"/>
        </w:rPr>
        <w:br w:type="textWrapping"/>
      </w:r>
      <w:r>
        <w:rPr>
          <w:rFonts w:hint="default" w:ascii="Times New Roman" w:hAnsi="Times New Roman" w:cs="Times New Roman"/>
          <w:i w:val="0"/>
          <w:iCs w:val="0"/>
          <w:color w:val="1A1C1E"/>
          <w:sz w:val="28"/>
          <w:szCs w:val="28"/>
          <w:u w:val="none"/>
          <w:shd w:val="clear" w:fill="FFFFFF"/>
          <w:vertAlign w:val="baseline"/>
          <w:lang w:val="en-US"/>
        </w:rPr>
        <w:tab/>
      </w:r>
      <w:r>
        <w:rPr>
          <w:rFonts w:hint="default" w:ascii="Times New Roman" w:hAnsi="Times New Roman" w:cs="Times New Roman"/>
          <w:i w:val="0"/>
          <w:iCs w:val="0"/>
          <w:color w:val="1A1C1E"/>
          <w:sz w:val="28"/>
          <w:szCs w:val="28"/>
          <w:u w:val="none"/>
          <w:shd w:val="clear" w:fill="FFFFFF"/>
          <w:vertAlign w:val="baseline"/>
        </w:rPr>
        <w:t>A. Biểu đồ Lớp (Class Diagram)</w:t>
      </w:r>
      <w:r>
        <w:rPr>
          <w:rFonts w:hint="default" w:cs="Times New Roman"/>
          <w:i w:val="0"/>
          <w:iCs w:val="0"/>
          <w:color w:val="1A1C1E"/>
          <w:sz w:val="28"/>
          <w:szCs w:val="28"/>
          <w:u w:val="none"/>
          <w:shd w:val="clear" w:fill="FFFFFF"/>
          <w:vertAlign w:val="baseline"/>
          <w:lang w:val="en-US"/>
        </w:rPr>
        <w:t>……………………………22</w:t>
      </w:r>
      <w:r>
        <w:rPr>
          <w:rFonts w:hint="default" w:ascii="Times New Roman" w:hAnsi="Times New Roman" w:cs="Times New Roman"/>
          <w:i w:val="0"/>
          <w:iCs w:val="0"/>
          <w:color w:val="1A1C1E"/>
          <w:sz w:val="28"/>
          <w:szCs w:val="28"/>
          <w:u w:val="none"/>
          <w:shd w:val="clear" w:fill="FFFFFF"/>
          <w:vertAlign w:val="baseline"/>
        </w:rPr>
        <w:br w:type="textWrapping"/>
      </w:r>
      <w:r>
        <w:rPr>
          <w:rFonts w:hint="default" w:ascii="Times New Roman" w:hAnsi="Times New Roman" w:cs="Times New Roman"/>
          <w:i w:val="0"/>
          <w:iCs w:val="0"/>
          <w:color w:val="1A1C1E"/>
          <w:sz w:val="28"/>
          <w:szCs w:val="28"/>
          <w:u w:val="none"/>
          <w:shd w:val="clear" w:fill="FFFFFF"/>
          <w:vertAlign w:val="baseline"/>
          <w:lang w:val="en-US"/>
        </w:rPr>
        <w:tab/>
      </w:r>
      <w:r>
        <w:rPr>
          <w:rFonts w:hint="default" w:ascii="Times New Roman" w:hAnsi="Times New Roman" w:cs="Times New Roman"/>
          <w:i w:val="0"/>
          <w:iCs w:val="0"/>
          <w:color w:val="1A1C1E"/>
          <w:sz w:val="28"/>
          <w:szCs w:val="28"/>
          <w:u w:val="none"/>
          <w:shd w:val="clear" w:fill="FFFFFF"/>
          <w:vertAlign w:val="baseline"/>
        </w:rPr>
        <w:t xml:space="preserve">B. </w:t>
      </w:r>
      <w:r>
        <w:rPr>
          <w:rFonts w:hint="default" w:cs="Times New Roman"/>
          <w:i w:val="0"/>
          <w:iCs w:val="0"/>
          <w:color w:val="1A1C1E"/>
          <w:sz w:val="28"/>
          <w:szCs w:val="28"/>
          <w:u w:val="none"/>
          <w:shd w:val="clear" w:fill="FFFFFF"/>
          <w:vertAlign w:val="baseline"/>
          <w:lang w:val="en-US"/>
        </w:rPr>
        <w:t>Figma…………………………………………………….23</w:t>
      </w:r>
    </w:p>
    <w:p w14:paraId="293055D3">
      <w:pPr>
        <w:pStyle w:val="33"/>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val="0"/>
        <w:spacing w:before="120" w:beforeAutospacing="0" w:after="120" w:afterAutospacing="0" w:line="13" w:lineRule="atLeast"/>
        <w:ind w:right="0" w:rightChars="0"/>
        <w:textAlignment w:val="auto"/>
        <w:rPr>
          <w:rFonts w:hint="default" w:ascii="Times New Roman" w:hAnsi="Times New Roman" w:cs="Times New Roman"/>
          <w:i w:val="0"/>
          <w:iCs w:val="0"/>
          <w:color w:val="1A1C1E"/>
          <w:sz w:val="28"/>
          <w:szCs w:val="28"/>
          <w:u w:val="none"/>
          <w:shd w:val="clear" w:fill="FFFFFF"/>
          <w:vertAlign w:val="baseline"/>
        </w:rPr>
      </w:pPr>
    </w:p>
    <w:p w14:paraId="0C5D6F39">
      <w:pPr>
        <w:pStyle w:val="2"/>
        <w:rPr>
          <w:rFonts w:hint="default" w:ascii="Times New Roman" w:hAnsi="Times New Roman" w:cs="Times New Roman"/>
          <w:sz w:val="32"/>
          <w:szCs w:val="32"/>
        </w:rPr>
      </w:pPr>
      <w:r>
        <w:rPr>
          <w:rFonts w:hint="default" w:ascii="Times New Roman" w:hAnsi="Times New Roman" w:cs="Times New Roman"/>
          <w:sz w:val="32"/>
          <w:szCs w:val="32"/>
        </w:rPr>
        <w:t>CHƯƠNG 1. GIỚI THIỆU (INTRODUCTION)</w:t>
      </w:r>
    </w:p>
    <w:p w14:paraId="18C3F3CD">
      <w:pPr>
        <w:pStyle w:val="3"/>
        <w:rPr>
          <w:rFonts w:hint="default" w:ascii="Times New Roman" w:hAnsi="Times New Roman" w:cs="Times New Roman"/>
          <w:sz w:val="28"/>
          <w:szCs w:val="28"/>
        </w:rPr>
      </w:pPr>
      <w:r>
        <w:rPr>
          <w:rFonts w:hint="default" w:ascii="Times New Roman" w:hAnsi="Times New Roman" w:cs="Times New Roman"/>
          <w:sz w:val="28"/>
          <w:szCs w:val="28"/>
        </w:rPr>
        <w:t>1.1. Mục đích</w:t>
      </w:r>
    </w:p>
    <w:p w14:paraId="284601F1">
      <w:pPr>
        <w:rPr>
          <w:rFonts w:hint="default" w:ascii="Times New Roman" w:hAnsi="Times New Roman" w:cs="Times New Roman"/>
          <w:sz w:val="28"/>
          <w:szCs w:val="28"/>
        </w:rPr>
      </w:pPr>
      <w:r>
        <w:rPr>
          <w:rFonts w:hint="default" w:ascii="Times New Roman" w:hAnsi="Times New Roman" w:cs="Times New Roman"/>
          <w:sz w:val="28"/>
          <w:szCs w:val="28"/>
        </w:rPr>
        <w:t>Tài liệu này là Tài liệu Đặc tả Yêu cầu Phần mềm (Software Requirements Specification - SRS) cho Hệ thống Quản lý Dự án. Tài liệu được biên soạn nhằm cung cấp thông tin chi tiết về các yêu cầu chức năng, phi chức năng, giao diện và cơ sở dữ liệu của hệ thống. Tài liệu này được sử dụng bởi đội ngũ phát triển phần mềm, nhà quản lý dự án, và khách hàng để đảm bảo rằng các bên có cùng hiểu biết về phạm vi và chức năng của sản phẩm.</w:t>
      </w:r>
    </w:p>
    <w:p w14:paraId="581114FB">
      <w:pPr>
        <w:rPr>
          <w:rFonts w:hint="default" w:ascii="Times New Roman" w:hAnsi="Times New Roman" w:cs="Times New Roman"/>
          <w:sz w:val="28"/>
          <w:szCs w:val="28"/>
        </w:rPr>
      </w:pPr>
      <w:r>
        <w:rPr>
          <w:rFonts w:hint="default" w:ascii="Times New Roman" w:hAnsi="Times New Roman" w:cs="Times New Roman"/>
          <w:sz w:val="28"/>
          <w:szCs w:val="28"/>
        </w:rPr>
        <w:t>Hệ thống Quản lý Dự án được xây dựng nhằm hỗ trợ tổ chức trong việc quản lý tiến độ, nhân sự, và nhiệm vụ trong các dự án phần mềm hoặc dự án công việc nói chung. Hệ thống giúp giảm thiểu việc quản lý thủ công bằng bảng tính, hỗ trợ theo dõi tiến độ theo thời gian thực, phân công công việc rõ ràng, và đánh giá hiệu quả làm việc của từng thành viên.</w:t>
      </w:r>
    </w:p>
    <w:p w14:paraId="2A7553C2">
      <w:pPr>
        <w:pStyle w:val="3"/>
        <w:rPr>
          <w:rFonts w:hint="default" w:ascii="Times New Roman" w:hAnsi="Times New Roman" w:cs="Times New Roman"/>
          <w:sz w:val="28"/>
          <w:szCs w:val="28"/>
        </w:rPr>
      </w:pPr>
      <w:r>
        <w:rPr>
          <w:rFonts w:hint="default" w:ascii="Times New Roman" w:hAnsi="Times New Roman" w:cs="Times New Roman"/>
          <w:sz w:val="28"/>
          <w:szCs w:val="28"/>
        </w:rPr>
        <w:t>1.2. Bối cảnh và Vấn đề cần giải quyết</w:t>
      </w:r>
    </w:p>
    <w:p w14:paraId="3FFDE3D8">
      <w:pPr>
        <w:rPr>
          <w:rFonts w:hint="default" w:ascii="Times New Roman" w:hAnsi="Times New Roman" w:cs="Times New Roman"/>
          <w:sz w:val="28"/>
          <w:szCs w:val="28"/>
        </w:rPr>
      </w:pPr>
      <w:r>
        <w:rPr>
          <w:rFonts w:hint="default" w:ascii="Times New Roman" w:hAnsi="Times New Roman" w:cs="Times New Roman"/>
          <w:sz w:val="28"/>
          <w:szCs w:val="28"/>
        </w:rPr>
        <w:t>Hiện nay, việc quản lý dự án tại tổ chức được thực hiện thủ công thông qua bảng tính Excel hoặc tin nhắn nội bộ, dẫn đến nhiều vấn đề như: khó kiểm soát tiến độ, trễ hạn, phân công không đồng đều, và thiếu dữ liệu thống kê cho việc đánh giá hiệu suất. Việc cập nhật trạng thái công việc cũng không đồng bộ giữa các thành viên, khiến nhà quản lý khó nắm bắt tình hình thực tế của từng dự án. Vì vậy, cần một hệ thống số hóa, trực quan và tập trung để hỗ trợ việc lập kế hoạch, phân công, và giám sát toàn bộ quy trình thực hiện dự án.</w:t>
      </w:r>
    </w:p>
    <w:p w14:paraId="658778A4">
      <w:pPr>
        <w:pStyle w:val="3"/>
        <w:rPr>
          <w:rFonts w:hint="default" w:ascii="Times New Roman" w:hAnsi="Times New Roman" w:cs="Times New Roman"/>
          <w:sz w:val="28"/>
          <w:szCs w:val="28"/>
        </w:rPr>
      </w:pPr>
      <w:r>
        <w:rPr>
          <w:rFonts w:hint="default" w:ascii="Times New Roman" w:hAnsi="Times New Roman" w:cs="Times New Roman"/>
          <w:sz w:val="28"/>
          <w:szCs w:val="28"/>
        </w:rPr>
        <w:t>1.3. Phạm vi của Hệ thống</w:t>
      </w:r>
    </w:p>
    <w:p w14:paraId="03949B55">
      <w:pPr>
        <w:rPr>
          <w:rFonts w:hint="default" w:ascii="Times New Roman" w:hAnsi="Times New Roman" w:cs="Times New Roman"/>
          <w:sz w:val="28"/>
          <w:szCs w:val="28"/>
        </w:rPr>
      </w:pPr>
      <w:r>
        <w:rPr>
          <w:rFonts w:hint="default" w:ascii="Times New Roman" w:hAnsi="Times New Roman" w:cs="Times New Roman"/>
          <w:sz w:val="28"/>
          <w:szCs w:val="28"/>
        </w:rPr>
        <w:t>Các chức năng Hệ thống SẼ CÓ</w:t>
      </w:r>
      <w:r>
        <w:rPr>
          <w:rFonts w:hint="default" w:ascii="Times New Roman" w:hAnsi="Times New Roman" w:cs="Times New Roman"/>
          <w:sz w:val="28"/>
          <w:szCs w:val="28"/>
          <w:lang w:val="en-US"/>
        </w:rPr>
        <w:t>(In-scope)</w:t>
      </w:r>
      <w:r>
        <w:rPr>
          <w:rFonts w:hint="default" w:ascii="Times New Roman" w:hAnsi="Times New Roman" w:cs="Times New Roman"/>
          <w:sz w:val="28"/>
          <w:szCs w:val="28"/>
        </w:rPr>
        <w:t>:</w:t>
      </w:r>
    </w:p>
    <w:p w14:paraId="5A66ADCA">
      <w:pPr>
        <w:rPr>
          <w:rFonts w:hint="default" w:ascii="Times New Roman" w:hAnsi="Times New Roman" w:cs="Times New Roman"/>
          <w:sz w:val="28"/>
          <w:szCs w:val="28"/>
        </w:rPr>
      </w:pPr>
      <w:r>
        <w:rPr>
          <w:rFonts w:hint="default" w:ascii="Times New Roman" w:hAnsi="Times New Roman" w:cs="Times New Roman"/>
          <w:sz w:val="28"/>
          <w:szCs w:val="28"/>
        </w:rPr>
        <w:t>- Quản lý tài khoản người dùng (đăng nhập, phân quyền quản lý và thành viên).</w:t>
      </w:r>
    </w:p>
    <w:p w14:paraId="3E5270FC">
      <w:pPr>
        <w:rPr>
          <w:rFonts w:hint="default" w:ascii="Times New Roman" w:hAnsi="Times New Roman" w:cs="Times New Roman"/>
          <w:sz w:val="28"/>
          <w:szCs w:val="28"/>
        </w:rPr>
      </w:pPr>
      <w:r>
        <w:rPr>
          <w:rFonts w:hint="default" w:ascii="Times New Roman" w:hAnsi="Times New Roman" w:cs="Times New Roman"/>
          <w:sz w:val="28"/>
          <w:szCs w:val="28"/>
        </w:rPr>
        <w:t>- Quản lý dự án (tạo, chỉnh sửa, xóa, theo dõi tiến độ).</w:t>
      </w:r>
    </w:p>
    <w:p w14:paraId="55E21245">
      <w:pPr>
        <w:rPr>
          <w:rFonts w:hint="default" w:ascii="Times New Roman" w:hAnsi="Times New Roman" w:cs="Times New Roman"/>
          <w:sz w:val="28"/>
          <w:szCs w:val="28"/>
        </w:rPr>
      </w:pPr>
      <w:r>
        <w:rPr>
          <w:rFonts w:hint="default" w:ascii="Times New Roman" w:hAnsi="Times New Roman" w:cs="Times New Roman"/>
          <w:sz w:val="28"/>
          <w:szCs w:val="28"/>
        </w:rPr>
        <w:t>- Quản lý nhiệm vụ (thêm, sửa, giao việc, thay đổi trạng thái).</w:t>
      </w:r>
    </w:p>
    <w:p w14:paraId="4F71C584">
      <w:pPr>
        <w:rPr>
          <w:rFonts w:hint="default" w:ascii="Times New Roman" w:hAnsi="Times New Roman" w:cs="Times New Roman"/>
          <w:sz w:val="28"/>
          <w:szCs w:val="28"/>
        </w:rPr>
      </w:pPr>
      <w:r>
        <w:rPr>
          <w:rFonts w:hint="default" w:ascii="Times New Roman" w:hAnsi="Times New Roman" w:cs="Times New Roman"/>
          <w:sz w:val="28"/>
          <w:szCs w:val="28"/>
        </w:rPr>
        <w:t>- Theo dõi tiến độ công việc theo thời gian thực.</w:t>
      </w:r>
    </w:p>
    <w:p w14:paraId="631D7F89">
      <w:pPr>
        <w:rPr>
          <w:rFonts w:hint="default" w:ascii="Times New Roman" w:hAnsi="Times New Roman" w:cs="Times New Roman"/>
          <w:sz w:val="28"/>
          <w:szCs w:val="28"/>
        </w:rPr>
      </w:pPr>
      <w:r>
        <w:rPr>
          <w:rFonts w:hint="default" w:ascii="Times New Roman" w:hAnsi="Times New Roman" w:cs="Times New Roman"/>
          <w:sz w:val="28"/>
          <w:szCs w:val="28"/>
        </w:rPr>
        <w:t>- Thống kê và báo cáo hiệu suất làm việc của từng dự án và thành viên.</w:t>
      </w:r>
    </w:p>
    <w:p w14:paraId="721C1F36">
      <w:pPr>
        <w:rPr>
          <w:rFonts w:hint="default" w:ascii="Times New Roman" w:hAnsi="Times New Roman" w:cs="Times New Roman"/>
          <w:sz w:val="28"/>
          <w:szCs w:val="28"/>
        </w:rPr>
      </w:pPr>
      <w:r>
        <w:rPr>
          <w:rFonts w:hint="default" w:ascii="Times New Roman" w:hAnsi="Times New Roman" w:cs="Times New Roman"/>
          <w:sz w:val="28"/>
          <w:szCs w:val="28"/>
        </w:rPr>
        <w:t>Các chức năng Hệ thống SẼ KHÔNG CÓ (</w:t>
      </w:r>
      <w:r>
        <w:rPr>
          <w:rFonts w:hint="default" w:ascii="Times New Roman" w:hAnsi="Times New Roman" w:cs="Times New Roman"/>
          <w:sz w:val="28"/>
          <w:szCs w:val="28"/>
          <w:lang w:val="en-US"/>
        </w:rPr>
        <w:t>Out-of-scope</w:t>
      </w:r>
      <w:r>
        <w:rPr>
          <w:rFonts w:hint="default" w:ascii="Times New Roman" w:hAnsi="Times New Roman" w:cs="Times New Roman"/>
          <w:sz w:val="28"/>
          <w:szCs w:val="28"/>
        </w:rPr>
        <w:t>):</w:t>
      </w:r>
    </w:p>
    <w:p w14:paraId="57DF3CA8">
      <w:pPr>
        <w:rPr>
          <w:rFonts w:hint="default" w:ascii="Times New Roman" w:hAnsi="Times New Roman" w:cs="Times New Roman"/>
          <w:sz w:val="28"/>
          <w:szCs w:val="28"/>
        </w:rPr>
      </w:pPr>
      <w:r>
        <w:rPr>
          <w:rFonts w:hint="default" w:ascii="Times New Roman" w:hAnsi="Times New Roman" w:cs="Times New Roman"/>
          <w:sz w:val="28"/>
          <w:szCs w:val="28"/>
        </w:rPr>
        <w:t>- Không tích hợp công cụ chat nội bộ.</w:t>
      </w:r>
    </w:p>
    <w:p w14:paraId="013A2287">
      <w:pPr>
        <w:rPr>
          <w:rFonts w:hint="default" w:ascii="Times New Roman" w:hAnsi="Times New Roman" w:cs="Times New Roman"/>
          <w:sz w:val="28"/>
          <w:szCs w:val="28"/>
        </w:rPr>
      </w:pPr>
      <w:r>
        <w:rPr>
          <w:rFonts w:hint="default" w:ascii="Times New Roman" w:hAnsi="Times New Roman" w:cs="Times New Roman"/>
          <w:sz w:val="28"/>
          <w:szCs w:val="28"/>
        </w:rPr>
        <w:t>- Không tích hợp lịch họp tự động.</w:t>
      </w:r>
    </w:p>
    <w:p w14:paraId="3AA71607">
      <w:pPr>
        <w:rPr>
          <w:rFonts w:hint="default" w:ascii="Times New Roman" w:hAnsi="Times New Roman" w:cs="Times New Roman"/>
          <w:sz w:val="28"/>
          <w:szCs w:val="28"/>
        </w:rPr>
      </w:pPr>
      <w:r>
        <w:rPr>
          <w:rFonts w:hint="default" w:ascii="Times New Roman" w:hAnsi="Times New Roman" w:cs="Times New Roman"/>
          <w:sz w:val="28"/>
          <w:szCs w:val="28"/>
        </w:rPr>
        <w:t>- Không hỗ trợ quản lý chi phí, ngân sách dự án.</w:t>
      </w:r>
    </w:p>
    <w:p w14:paraId="7FF2AF3B">
      <w:pPr>
        <w:pStyle w:val="3"/>
        <w:rPr>
          <w:rFonts w:hint="default" w:ascii="Times New Roman" w:hAnsi="Times New Roman" w:cs="Times New Roman"/>
          <w:sz w:val="28"/>
          <w:szCs w:val="28"/>
        </w:rPr>
      </w:pPr>
      <w:r>
        <w:rPr>
          <w:rFonts w:hint="default" w:ascii="Times New Roman" w:hAnsi="Times New Roman" w:cs="Times New Roman"/>
          <w:sz w:val="28"/>
          <w:szCs w:val="28"/>
        </w:rPr>
        <w:t>1.4. Định nghĩa, Từ viết tắt</w:t>
      </w:r>
    </w:p>
    <w:tbl>
      <w:tblPr>
        <w:tblStyle w:val="12"/>
        <w:tblW w:w="0" w:type="auto"/>
        <w:tblInd w:w="0" w:type="dxa"/>
        <w:tblLayout w:type="autofit"/>
        <w:tblCellMar>
          <w:top w:w="0" w:type="dxa"/>
          <w:left w:w="108" w:type="dxa"/>
          <w:bottom w:w="0" w:type="dxa"/>
          <w:right w:w="108" w:type="dxa"/>
        </w:tblCellMar>
      </w:tblPr>
      <w:tblGrid>
        <w:gridCol w:w="4320"/>
        <w:gridCol w:w="4320"/>
      </w:tblGrid>
      <w:tr w14:paraId="0CC251F6">
        <w:tblPrEx>
          <w:tblCellMar>
            <w:top w:w="0" w:type="dxa"/>
            <w:left w:w="108" w:type="dxa"/>
            <w:bottom w:w="0" w:type="dxa"/>
            <w:right w:w="108" w:type="dxa"/>
          </w:tblCellMar>
        </w:tblPrEx>
        <w:tc>
          <w:tcPr>
            <w:tcW w:w="4320" w:type="dxa"/>
          </w:tcPr>
          <w:p w14:paraId="22B2F69F">
            <w:pPr>
              <w:rPr>
                <w:rFonts w:hint="default" w:ascii="Times New Roman" w:hAnsi="Times New Roman" w:cs="Times New Roman"/>
                <w:sz w:val="28"/>
                <w:szCs w:val="28"/>
              </w:rPr>
            </w:pPr>
            <w:r>
              <w:rPr>
                <w:rFonts w:hint="default" w:ascii="Times New Roman" w:hAnsi="Times New Roman" w:cs="Times New Roman"/>
                <w:sz w:val="28"/>
                <w:szCs w:val="28"/>
              </w:rPr>
              <w:t>Từ viết tắt / Thuật ngữ</w:t>
            </w:r>
          </w:p>
        </w:tc>
        <w:tc>
          <w:tcPr>
            <w:tcW w:w="4320" w:type="dxa"/>
          </w:tcPr>
          <w:p w14:paraId="0C94B0B1">
            <w:pPr>
              <w:rPr>
                <w:rFonts w:hint="default" w:ascii="Times New Roman" w:hAnsi="Times New Roman" w:cs="Times New Roman"/>
                <w:sz w:val="28"/>
                <w:szCs w:val="28"/>
              </w:rPr>
            </w:pPr>
            <w:r>
              <w:rPr>
                <w:rFonts w:hint="default" w:ascii="Times New Roman" w:hAnsi="Times New Roman" w:cs="Times New Roman"/>
                <w:sz w:val="28"/>
                <w:szCs w:val="28"/>
              </w:rPr>
              <w:t>Giải thích</w:t>
            </w:r>
          </w:p>
        </w:tc>
      </w:tr>
      <w:tr w14:paraId="07B82F78">
        <w:tblPrEx>
          <w:tblCellMar>
            <w:top w:w="0" w:type="dxa"/>
            <w:left w:w="108" w:type="dxa"/>
            <w:bottom w:w="0" w:type="dxa"/>
            <w:right w:w="108" w:type="dxa"/>
          </w:tblCellMar>
        </w:tblPrEx>
        <w:tc>
          <w:tcPr>
            <w:tcW w:w="4320" w:type="dxa"/>
          </w:tcPr>
          <w:p w14:paraId="231D3405">
            <w:pPr>
              <w:rPr>
                <w:rFonts w:hint="default" w:ascii="Times New Roman" w:hAnsi="Times New Roman" w:cs="Times New Roman"/>
                <w:sz w:val="28"/>
                <w:szCs w:val="28"/>
              </w:rPr>
            </w:pPr>
            <w:r>
              <w:rPr>
                <w:rFonts w:hint="default" w:ascii="Times New Roman" w:hAnsi="Times New Roman" w:cs="Times New Roman"/>
                <w:sz w:val="28"/>
                <w:szCs w:val="28"/>
              </w:rPr>
              <w:t>SRS</w:t>
            </w:r>
          </w:p>
        </w:tc>
        <w:tc>
          <w:tcPr>
            <w:tcW w:w="4320" w:type="dxa"/>
          </w:tcPr>
          <w:p w14:paraId="64FA497B">
            <w:pPr>
              <w:rPr>
                <w:rFonts w:hint="default" w:ascii="Times New Roman" w:hAnsi="Times New Roman" w:cs="Times New Roman"/>
                <w:sz w:val="28"/>
                <w:szCs w:val="28"/>
              </w:rPr>
            </w:pPr>
            <w:r>
              <w:rPr>
                <w:rFonts w:hint="default" w:ascii="Times New Roman" w:hAnsi="Times New Roman" w:cs="Times New Roman"/>
                <w:sz w:val="28"/>
                <w:szCs w:val="28"/>
              </w:rPr>
              <w:t>Software Requirements Specification - Tài liệu Đặc tả Yêu cầu Phần mềm</w:t>
            </w:r>
          </w:p>
        </w:tc>
      </w:tr>
      <w:tr w14:paraId="7752C910">
        <w:tblPrEx>
          <w:tblCellMar>
            <w:top w:w="0" w:type="dxa"/>
            <w:left w:w="108" w:type="dxa"/>
            <w:bottom w:w="0" w:type="dxa"/>
            <w:right w:w="108" w:type="dxa"/>
          </w:tblCellMar>
        </w:tblPrEx>
        <w:tc>
          <w:tcPr>
            <w:tcW w:w="4320" w:type="dxa"/>
          </w:tcPr>
          <w:p w14:paraId="636DE506">
            <w:pPr>
              <w:rPr>
                <w:rFonts w:hint="default" w:ascii="Times New Roman" w:hAnsi="Times New Roman" w:cs="Times New Roman"/>
                <w:sz w:val="28"/>
                <w:szCs w:val="28"/>
              </w:rPr>
            </w:pPr>
            <w:r>
              <w:rPr>
                <w:rFonts w:hint="default" w:ascii="Times New Roman" w:hAnsi="Times New Roman" w:cs="Times New Roman"/>
                <w:sz w:val="28"/>
                <w:szCs w:val="28"/>
              </w:rPr>
              <w:t>Dự án (Project)</w:t>
            </w:r>
          </w:p>
        </w:tc>
        <w:tc>
          <w:tcPr>
            <w:tcW w:w="4320" w:type="dxa"/>
          </w:tcPr>
          <w:p w14:paraId="2CAA23FC">
            <w:pPr>
              <w:rPr>
                <w:rFonts w:hint="default" w:ascii="Times New Roman" w:hAnsi="Times New Roman" w:cs="Times New Roman"/>
                <w:sz w:val="28"/>
                <w:szCs w:val="28"/>
              </w:rPr>
            </w:pPr>
            <w:r>
              <w:rPr>
                <w:rFonts w:hint="default" w:ascii="Times New Roman" w:hAnsi="Times New Roman" w:cs="Times New Roman"/>
                <w:sz w:val="28"/>
                <w:szCs w:val="28"/>
              </w:rPr>
              <w:t>Một tập hợp các nhiệm vụ được thực hiện trong khoảng thời gian xác định</w:t>
            </w:r>
          </w:p>
        </w:tc>
      </w:tr>
      <w:tr w14:paraId="69EE08A5">
        <w:tblPrEx>
          <w:tblCellMar>
            <w:top w:w="0" w:type="dxa"/>
            <w:left w:w="108" w:type="dxa"/>
            <w:bottom w:w="0" w:type="dxa"/>
            <w:right w:w="108" w:type="dxa"/>
          </w:tblCellMar>
        </w:tblPrEx>
        <w:tc>
          <w:tcPr>
            <w:tcW w:w="4320" w:type="dxa"/>
          </w:tcPr>
          <w:p w14:paraId="0CADC209">
            <w:pPr>
              <w:rPr>
                <w:rFonts w:hint="default" w:ascii="Times New Roman" w:hAnsi="Times New Roman" w:cs="Times New Roman"/>
                <w:sz w:val="28"/>
                <w:szCs w:val="28"/>
              </w:rPr>
            </w:pPr>
            <w:r>
              <w:rPr>
                <w:rFonts w:hint="default" w:ascii="Times New Roman" w:hAnsi="Times New Roman" w:cs="Times New Roman"/>
                <w:sz w:val="28"/>
                <w:szCs w:val="28"/>
              </w:rPr>
              <w:t>Nhiệm vụ (Task)</w:t>
            </w:r>
          </w:p>
        </w:tc>
        <w:tc>
          <w:tcPr>
            <w:tcW w:w="4320" w:type="dxa"/>
          </w:tcPr>
          <w:p w14:paraId="78F92981">
            <w:pPr>
              <w:rPr>
                <w:rFonts w:hint="default" w:ascii="Times New Roman" w:hAnsi="Times New Roman" w:cs="Times New Roman"/>
                <w:sz w:val="28"/>
                <w:szCs w:val="28"/>
              </w:rPr>
            </w:pPr>
            <w:r>
              <w:rPr>
                <w:rFonts w:hint="default" w:ascii="Times New Roman" w:hAnsi="Times New Roman" w:cs="Times New Roman"/>
                <w:sz w:val="28"/>
                <w:szCs w:val="28"/>
              </w:rPr>
              <w:t>Một công việc cụ thể được giao cho thành viên trong dự án</w:t>
            </w:r>
          </w:p>
        </w:tc>
      </w:tr>
      <w:tr w14:paraId="499ADBFB">
        <w:tblPrEx>
          <w:tblCellMar>
            <w:top w:w="0" w:type="dxa"/>
            <w:left w:w="108" w:type="dxa"/>
            <w:bottom w:w="0" w:type="dxa"/>
            <w:right w:w="108" w:type="dxa"/>
          </w:tblCellMar>
        </w:tblPrEx>
        <w:tc>
          <w:tcPr>
            <w:tcW w:w="4320" w:type="dxa"/>
          </w:tcPr>
          <w:p w14:paraId="0C9371E2">
            <w:pPr>
              <w:rPr>
                <w:rFonts w:hint="default" w:ascii="Times New Roman" w:hAnsi="Times New Roman" w:cs="Times New Roman"/>
                <w:sz w:val="28"/>
                <w:szCs w:val="28"/>
              </w:rPr>
            </w:pPr>
            <w:r>
              <w:rPr>
                <w:rFonts w:hint="default" w:ascii="Times New Roman" w:hAnsi="Times New Roman" w:cs="Times New Roman"/>
                <w:sz w:val="28"/>
                <w:szCs w:val="28"/>
              </w:rPr>
              <w:t>Thành viên (Member)</w:t>
            </w:r>
          </w:p>
        </w:tc>
        <w:tc>
          <w:tcPr>
            <w:tcW w:w="4320" w:type="dxa"/>
          </w:tcPr>
          <w:p w14:paraId="2E776D70">
            <w:pPr>
              <w:rPr>
                <w:rFonts w:hint="default" w:ascii="Times New Roman" w:hAnsi="Times New Roman" w:cs="Times New Roman"/>
                <w:sz w:val="28"/>
                <w:szCs w:val="28"/>
              </w:rPr>
            </w:pPr>
            <w:r>
              <w:rPr>
                <w:rFonts w:hint="default" w:ascii="Times New Roman" w:hAnsi="Times New Roman" w:cs="Times New Roman"/>
                <w:sz w:val="28"/>
                <w:szCs w:val="28"/>
              </w:rPr>
              <w:t>Người dùng có quyền tham gia và thực hiện các nhiệm vụ</w:t>
            </w:r>
          </w:p>
        </w:tc>
      </w:tr>
      <w:tr w14:paraId="6E1C28B0">
        <w:tblPrEx>
          <w:tblCellMar>
            <w:top w:w="0" w:type="dxa"/>
            <w:left w:w="108" w:type="dxa"/>
            <w:bottom w:w="0" w:type="dxa"/>
            <w:right w:w="108" w:type="dxa"/>
          </w:tblCellMar>
        </w:tblPrEx>
        <w:tc>
          <w:tcPr>
            <w:tcW w:w="4320" w:type="dxa"/>
          </w:tcPr>
          <w:p w14:paraId="0C07DBD1">
            <w:pPr>
              <w:rPr>
                <w:rFonts w:hint="default" w:ascii="Times New Roman" w:hAnsi="Times New Roman" w:cs="Times New Roman"/>
                <w:sz w:val="28"/>
                <w:szCs w:val="28"/>
              </w:rPr>
            </w:pPr>
            <w:r>
              <w:rPr>
                <w:rFonts w:hint="default" w:ascii="Times New Roman" w:hAnsi="Times New Roman" w:cs="Times New Roman"/>
                <w:sz w:val="28"/>
                <w:szCs w:val="28"/>
              </w:rPr>
              <w:t>Quản lý (Manager)</w:t>
            </w:r>
          </w:p>
        </w:tc>
        <w:tc>
          <w:tcPr>
            <w:tcW w:w="4320" w:type="dxa"/>
          </w:tcPr>
          <w:p w14:paraId="230AD64D">
            <w:pPr>
              <w:rPr>
                <w:rFonts w:hint="default" w:ascii="Times New Roman" w:hAnsi="Times New Roman" w:cs="Times New Roman"/>
                <w:sz w:val="28"/>
                <w:szCs w:val="28"/>
              </w:rPr>
            </w:pPr>
            <w:r>
              <w:rPr>
                <w:rFonts w:hint="default" w:ascii="Times New Roman" w:hAnsi="Times New Roman" w:cs="Times New Roman"/>
                <w:sz w:val="28"/>
                <w:szCs w:val="28"/>
              </w:rPr>
              <w:t>Người có quyền tạo và giám sát dự án</w:t>
            </w:r>
          </w:p>
        </w:tc>
      </w:tr>
    </w:tbl>
    <w:p w14:paraId="60EAF829">
      <w:pPr>
        <w:pStyle w:val="2"/>
        <w:rPr>
          <w:rFonts w:hint="default" w:ascii="Times New Roman" w:hAnsi="Times New Roman" w:cs="Times New Roman"/>
          <w:sz w:val="28"/>
          <w:szCs w:val="28"/>
        </w:rPr>
      </w:pPr>
      <w:r>
        <w:rPr>
          <w:rFonts w:hint="default" w:ascii="Times New Roman" w:hAnsi="Times New Roman" w:cs="Times New Roman"/>
          <w:sz w:val="28"/>
          <w:szCs w:val="28"/>
        </w:rPr>
        <w:t>CHƯƠNG 2. MÔ TẢ TỔNG QUAN (OVERALL DESCRIPTION)</w:t>
      </w:r>
    </w:p>
    <w:p w14:paraId="1DD5BE02">
      <w:pPr>
        <w:rPr>
          <w:rFonts w:hint="default"/>
        </w:rPr>
      </w:pPr>
    </w:p>
    <w:p w14:paraId="7517C70F">
      <w:pPr>
        <w:pStyle w:val="3"/>
        <w:rPr>
          <w:rFonts w:hint="default" w:ascii="Times New Roman" w:hAnsi="Times New Roman" w:cs="Times New Roman"/>
          <w:sz w:val="28"/>
          <w:szCs w:val="28"/>
        </w:rPr>
      </w:pPr>
      <w:r>
        <w:rPr>
          <w:rFonts w:hint="default" w:ascii="Times New Roman" w:hAnsi="Times New Roman" w:cs="Times New Roman"/>
          <w:sz w:val="28"/>
          <w:szCs w:val="28"/>
        </w:rPr>
        <w:t>2.1. Bối cảnh Sản phẩm</w:t>
      </w:r>
    </w:p>
    <w:p w14:paraId="01223142">
      <w:pPr>
        <w:rPr>
          <w:rFonts w:hint="default" w:ascii="Times New Roman" w:hAnsi="Times New Roman" w:cs="Times New Roman"/>
          <w:sz w:val="28"/>
          <w:szCs w:val="28"/>
        </w:rPr>
      </w:pPr>
      <w:r>
        <w:rPr>
          <w:rFonts w:hint="default" w:ascii="Times New Roman" w:hAnsi="Times New Roman" w:cs="Times New Roman"/>
          <w:sz w:val="28"/>
          <w:szCs w:val="28"/>
        </w:rPr>
        <w:t>Sản phẩm là một ứng dụng web độc lập, có thể truy cập qua trình duyệt. Hệ thống sẽ được triển khai trên máy chủ nội bộ hoặc dịch vụ đám mây, cho phép người dùng (quản lý và thành viên) sử dụng mọi lúc, mọi nơi.</w:t>
      </w:r>
    </w:p>
    <w:p w14:paraId="37ACDC7F">
      <w:pPr>
        <w:pStyle w:val="3"/>
        <w:rPr>
          <w:rFonts w:hint="default" w:ascii="Times New Roman" w:hAnsi="Times New Roman" w:cs="Times New Roman"/>
          <w:sz w:val="28"/>
          <w:szCs w:val="28"/>
        </w:rPr>
      </w:pPr>
      <w:r>
        <w:rPr>
          <w:rFonts w:hint="default" w:ascii="Times New Roman" w:hAnsi="Times New Roman" w:cs="Times New Roman"/>
          <w:sz w:val="28"/>
          <w:szCs w:val="28"/>
        </w:rPr>
        <w:t>2.2. Kiến trúc Hệ thống</w:t>
      </w:r>
    </w:p>
    <w:p w14:paraId="08A68399">
      <w:pPr>
        <w:rPr>
          <w:rFonts w:hint="default" w:ascii="Times New Roman" w:hAnsi="Times New Roman" w:cs="Times New Roman"/>
          <w:sz w:val="28"/>
          <w:szCs w:val="28"/>
        </w:rPr>
      </w:pPr>
      <w:r>
        <w:rPr>
          <w:rFonts w:hint="default" w:ascii="Times New Roman" w:hAnsi="Times New Roman" w:cs="Times New Roman"/>
          <w:sz w:val="28"/>
          <w:szCs w:val="28"/>
        </w:rPr>
        <w:t>Hệ thống được thiết kế theo mô hình Client–Server, trong đó:</w:t>
      </w:r>
      <w:r>
        <w:rPr>
          <w:rFonts w:hint="default" w:ascii="Times New Roman" w:hAnsi="Times New Roman" w:cs="Times New Roman"/>
          <w:sz w:val="28"/>
          <w:szCs w:val="28"/>
        </w:rPr>
        <w:br w:type="textWrapping"/>
      </w:r>
      <w:r>
        <w:rPr>
          <w:rFonts w:hint="default" w:ascii="Times New Roman" w:hAnsi="Times New Roman" w:cs="Times New Roman"/>
          <w:sz w:val="28"/>
          <w:szCs w:val="28"/>
        </w:rPr>
        <w:t>- Giao diện người dùng (Frontend): hiển thị thông tin, cho phép thao tác trực quan.</w:t>
      </w:r>
      <w:r>
        <w:rPr>
          <w:rFonts w:hint="default" w:ascii="Times New Roman" w:hAnsi="Times New Roman" w:cs="Times New Roman"/>
          <w:sz w:val="28"/>
          <w:szCs w:val="28"/>
        </w:rPr>
        <w:br w:type="textWrapping"/>
      </w:r>
      <w:r>
        <w:rPr>
          <w:rFonts w:hint="default" w:ascii="Times New Roman" w:hAnsi="Times New Roman" w:cs="Times New Roman"/>
          <w:sz w:val="28"/>
          <w:szCs w:val="28"/>
        </w:rPr>
        <w:t>- Máy chủ (Backend): xử lý nghiệp vụ, lưu trữ dữ liệu, quản lý xác thực.</w:t>
      </w:r>
      <w:r>
        <w:rPr>
          <w:rFonts w:hint="default" w:ascii="Times New Roman" w:hAnsi="Times New Roman" w:cs="Times New Roman"/>
          <w:sz w:val="28"/>
          <w:szCs w:val="28"/>
        </w:rPr>
        <w:br w:type="textWrapping"/>
      </w:r>
      <w:r>
        <w:rPr>
          <w:rFonts w:hint="default" w:ascii="Times New Roman" w:hAnsi="Times New Roman" w:cs="Times New Roman"/>
          <w:sz w:val="28"/>
          <w:szCs w:val="28"/>
        </w:rPr>
        <w:t>- Cơ sở dữ liệu (Database): lưu thông tin người dùng, dự án, nhiệm vụ, tiến độ.</w:t>
      </w:r>
    </w:p>
    <w:p w14:paraId="4B918A8E">
      <w:pPr>
        <w:rPr>
          <w:rFonts w:hint="default"/>
        </w:rPr>
      </w:pPr>
      <w:r>
        <w:drawing>
          <wp:inline distT="0" distB="0" distL="114300" distR="114300">
            <wp:extent cx="3967480" cy="6973570"/>
            <wp:effectExtent l="0" t="0" r="762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967480" cy="6973570"/>
                    </a:xfrm>
                    <a:prstGeom prst="rect">
                      <a:avLst/>
                    </a:prstGeom>
                    <a:noFill/>
                    <a:ln>
                      <a:noFill/>
                    </a:ln>
                  </pic:spPr>
                </pic:pic>
              </a:graphicData>
            </a:graphic>
          </wp:inline>
        </w:drawing>
      </w:r>
    </w:p>
    <w:p w14:paraId="510D6903">
      <w:pPr>
        <w:pStyle w:val="3"/>
        <w:rPr>
          <w:rFonts w:hint="default" w:ascii="Times New Roman" w:hAnsi="Times New Roman" w:cs="Times New Roman"/>
          <w:sz w:val="28"/>
          <w:szCs w:val="28"/>
        </w:rPr>
      </w:pPr>
      <w:r>
        <w:rPr>
          <w:rFonts w:hint="default" w:ascii="Times New Roman" w:hAnsi="Times New Roman" w:cs="Times New Roman"/>
          <w:sz w:val="28"/>
          <w:szCs w:val="28"/>
        </w:rPr>
        <w:t>2.3. Các chức năng chính của Hệ thống</w:t>
      </w:r>
    </w:p>
    <w:p w14:paraId="4A07B3AA">
      <w:r>
        <w:drawing>
          <wp:inline distT="0" distB="0" distL="114300" distR="114300">
            <wp:extent cx="5481955" cy="4597400"/>
            <wp:effectExtent l="0" t="0" r="4445"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7"/>
                    <a:stretch>
                      <a:fillRect/>
                    </a:stretch>
                  </pic:blipFill>
                  <pic:spPr>
                    <a:xfrm>
                      <a:off x="0" y="0"/>
                      <a:ext cx="5481955" cy="4597400"/>
                    </a:xfrm>
                    <a:prstGeom prst="rect">
                      <a:avLst/>
                    </a:prstGeom>
                    <a:noFill/>
                    <a:ln>
                      <a:noFill/>
                    </a:ln>
                  </pic:spPr>
                </pic:pic>
              </a:graphicData>
            </a:graphic>
          </wp:inline>
        </w:drawing>
      </w:r>
    </w:p>
    <w:p w14:paraId="7F8E4865">
      <w:pPr>
        <w:rPr>
          <w:rFonts w:hint="default"/>
        </w:rPr>
      </w:pPr>
    </w:p>
    <w:p w14:paraId="7EAF2B86">
      <w:pPr>
        <w:numPr>
          <w:ilvl w:val="0"/>
          <w:numId w:val="7"/>
        </w:numPr>
        <w:ind w:left="420" w:leftChars="0" w:hanging="420" w:firstLineChars="0"/>
        <w:rPr>
          <w:rFonts w:hint="default"/>
          <w:lang w:val="en-US"/>
        </w:rPr>
      </w:pPr>
      <w:r>
        <w:rPr>
          <w:rFonts w:hint="default" w:ascii="Times New Roman" w:hAnsi="Times New Roman" w:cs="Times New Roman"/>
          <w:sz w:val="28"/>
          <w:szCs w:val="28"/>
          <w:lang w:val="en-US"/>
        </w:rPr>
        <w:t>Actor: QuanLyDuAn, ThanhVienDuAn, HeThong</w:t>
      </w:r>
    </w:p>
    <w:p w14:paraId="6A25C24B">
      <w:pPr>
        <w:numPr>
          <w:ilvl w:val="0"/>
          <w:numId w:val="7"/>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Use Case: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1. Nhóm </w:t>
      </w:r>
      <w:r>
        <w:rPr>
          <w:rFonts w:hint="default" w:ascii="Times New Roman" w:hAnsi="Times New Roman" w:cs="Times New Roman"/>
          <w:sz w:val="28"/>
          <w:szCs w:val="28"/>
          <w:lang w:val="en-US"/>
        </w:rPr>
        <w:t>Thành viên</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CreateTask, UpdateStatus, Comment, Attachment</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2. Nhóm Quản lý</w:t>
      </w:r>
      <w:r>
        <w:rPr>
          <w:rFonts w:hint="default" w:ascii="Times New Roman" w:hAnsi="Times New Roman" w:cs="Times New Roman"/>
          <w:sz w:val="28"/>
          <w:szCs w:val="28"/>
          <w:lang w:val="en-US"/>
        </w:rPr>
        <w:t>: AssignTask, ViewReport</w:t>
      </w: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CreateProject, CreateTeam, CreateTask</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3. Nhóm </w:t>
      </w:r>
      <w:r>
        <w:rPr>
          <w:rFonts w:hint="default" w:ascii="Times New Roman" w:hAnsi="Times New Roman" w:cs="Times New Roman"/>
          <w:sz w:val="28"/>
          <w:szCs w:val="28"/>
          <w:lang w:val="en-US"/>
        </w:rPr>
        <w:t>Hệ thống: CreateJobTable, Notify</w:t>
      </w:r>
      <w:r>
        <w:rPr>
          <w:rFonts w:hint="default" w:ascii="Times New Roman" w:hAnsi="Times New Roman" w:cs="Times New Roman"/>
          <w:sz w:val="28"/>
          <w:szCs w:val="28"/>
        </w:rPr>
        <w:t>.</w:t>
      </w:r>
    </w:p>
    <w:p w14:paraId="458DA8D6">
      <w:pPr>
        <w:pStyle w:val="3"/>
        <w:rPr>
          <w:rFonts w:hint="default" w:ascii="Times New Roman" w:hAnsi="Times New Roman" w:cs="Times New Roman"/>
          <w:sz w:val="28"/>
          <w:szCs w:val="28"/>
        </w:rPr>
      </w:pPr>
      <w:r>
        <w:rPr>
          <w:rFonts w:hint="default" w:ascii="Times New Roman" w:hAnsi="Times New Roman" w:cs="Times New Roman"/>
          <w:sz w:val="28"/>
          <w:szCs w:val="28"/>
        </w:rPr>
        <w:t>2.4. Đặc điểm Người dùng (Actors)</w:t>
      </w:r>
    </w:p>
    <w:p w14:paraId="590B4C2F">
      <w:pPr>
        <w:rPr>
          <w:rFonts w:hint="default" w:ascii="Times New Roman" w:hAnsi="Times New Roman" w:cs="Times New Roman"/>
          <w:sz w:val="28"/>
          <w:szCs w:val="28"/>
        </w:rPr>
      </w:pPr>
      <w:r>
        <w:rPr>
          <w:rFonts w:hint="default" w:ascii="Times New Roman" w:hAnsi="Times New Roman" w:cs="Times New Roman"/>
          <w:sz w:val="28"/>
          <w:szCs w:val="28"/>
        </w:rPr>
        <w:t>- Quản lý dự án: Người chịu trách nhiệm chính cho dự án, có quyền tạo, phân công và theo dõi tiến độ.</w:t>
      </w:r>
    </w:p>
    <w:p w14:paraId="52F9165E">
      <w:pPr>
        <w:rPr>
          <w:rFonts w:hint="default" w:ascii="Times New Roman" w:hAnsi="Times New Roman" w:cs="Times New Roman"/>
          <w:sz w:val="28"/>
          <w:szCs w:val="28"/>
        </w:rPr>
      </w:pPr>
      <w:r>
        <w:rPr>
          <w:rFonts w:hint="default" w:ascii="Times New Roman" w:hAnsi="Times New Roman" w:cs="Times New Roman"/>
          <w:sz w:val="28"/>
          <w:szCs w:val="28"/>
        </w:rPr>
        <w:t>- Thành viên dự án: Người thực hiện nhiệm vụ, cập nhật trạng thái công việc.</w:t>
      </w:r>
    </w:p>
    <w:p w14:paraId="71D59A15">
      <w:pPr>
        <w:rPr>
          <w:rFonts w:hint="default" w:ascii="Times New Roman" w:hAnsi="Times New Roman" w:cs="Times New Roman"/>
          <w:sz w:val="28"/>
          <w:szCs w:val="28"/>
        </w:rPr>
      </w:pPr>
      <w:r>
        <w:rPr>
          <w:rFonts w:hint="default" w:ascii="Times New Roman" w:hAnsi="Times New Roman" w:cs="Times New Roman"/>
          <w:sz w:val="28"/>
          <w:szCs w:val="28"/>
        </w:rPr>
        <w:t>- Hệ thống: Tự động gửi thông báo và cập nhật tiến độ tổng hợp.</w:t>
      </w:r>
    </w:p>
    <w:p w14:paraId="5D2D2780">
      <w:pPr>
        <w:pStyle w:val="3"/>
        <w:rPr>
          <w:rFonts w:hint="default" w:ascii="Times New Roman" w:hAnsi="Times New Roman" w:cs="Times New Roman"/>
          <w:sz w:val="28"/>
          <w:szCs w:val="28"/>
        </w:rPr>
      </w:pPr>
      <w:r>
        <w:rPr>
          <w:rFonts w:hint="default" w:ascii="Times New Roman" w:hAnsi="Times New Roman" w:cs="Times New Roman"/>
          <w:sz w:val="28"/>
          <w:szCs w:val="28"/>
        </w:rPr>
        <w:t>2.5. Các ràng buộc (Constraints)</w:t>
      </w:r>
    </w:p>
    <w:p w14:paraId="41E59462">
      <w:pPr>
        <w:rPr>
          <w:rFonts w:hint="default" w:ascii="Times New Roman" w:hAnsi="Times New Roman" w:cs="Times New Roman"/>
          <w:sz w:val="28"/>
          <w:szCs w:val="28"/>
        </w:rPr>
      </w:pPr>
      <w:r>
        <w:rPr>
          <w:rFonts w:hint="default" w:ascii="Times New Roman" w:hAnsi="Times New Roman" w:cs="Times New Roman"/>
          <w:sz w:val="28"/>
          <w:szCs w:val="28"/>
        </w:rPr>
        <w:t>- Hệ thống phải hoạt động tốt trên trình duyệt Chrome, Edge và Firefox.</w:t>
      </w:r>
    </w:p>
    <w:p w14:paraId="045FA545">
      <w:pPr>
        <w:rPr>
          <w:rFonts w:hint="default" w:ascii="Times New Roman" w:hAnsi="Times New Roman" w:cs="Times New Roman"/>
          <w:sz w:val="28"/>
          <w:szCs w:val="28"/>
        </w:rPr>
      </w:pPr>
      <w:r>
        <w:rPr>
          <w:rFonts w:hint="default" w:ascii="Times New Roman" w:hAnsi="Times New Roman" w:cs="Times New Roman"/>
          <w:sz w:val="28"/>
          <w:szCs w:val="28"/>
        </w:rPr>
        <w:t>- Dữ liệu phải được lưu trữ an toàn và có khả năng sao lưu định kỳ.</w:t>
      </w:r>
    </w:p>
    <w:p w14:paraId="4EF1D57F">
      <w:pPr>
        <w:rPr>
          <w:rFonts w:hint="default" w:ascii="Times New Roman" w:hAnsi="Times New Roman" w:cs="Times New Roman"/>
          <w:sz w:val="28"/>
          <w:szCs w:val="28"/>
        </w:rPr>
      </w:pPr>
      <w:r>
        <w:rPr>
          <w:rFonts w:hint="default" w:ascii="Times New Roman" w:hAnsi="Times New Roman" w:cs="Times New Roman"/>
          <w:sz w:val="28"/>
          <w:szCs w:val="28"/>
        </w:rPr>
        <w:t>- Mỗi dự án chỉ có một người quản lý chính.</w:t>
      </w:r>
    </w:p>
    <w:p w14:paraId="3D51A4D3">
      <w:pPr>
        <w:rPr>
          <w:rFonts w:hint="default" w:ascii="Times New Roman" w:hAnsi="Times New Roman" w:cs="Times New Roman"/>
          <w:sz w:val="28"/>
          <w:szCs w:val="28"/>
        </w:rPr>
      </w:pPr>
      <w:r>
        <w:rPr>
          <w:rFonts w:hint="default" w:ascii="Times New Roman" w:hAnsi="Times New Roman" w:cs="Times New Roman"/>
          <w:sz w:val="28"/>
          <w:szCs w:val="28"/>
        </w:rPr>
        <w:t>- Thời gian phản hồi cho thao tác người dùng không vượt quá 3 giây.</w:t>
      </w:r>
    </w:p>
    <w:p w14:paraId="6200F841">
      <w:pPr>
        <w:pStyle w:val="2"/>
        <w:rPr>
          <w:rFonts w:hint="default" w:ascii="Times New Roman" w:hAnsi="Times New Roman" w:cs="Times New Roman"/>
          <w:sz w:val="28"/>
          <w:szCs w:val="28"/>
        </w:rPr>
      </w:pPr>
      <w:r>
        <w:rPr>
          <w:rFonts w:hint="default" w:ascii="Times New Roman" w:hAnsi="Times New Roman" w:cs="Times New Roman"/>
          <w:sz w:val="28"/>
          <w:szCs w:val="28"/>
        </w:rPr>
        <w:t>CHƯƠNG 3. YÊU CẦU CỤ THỂ (SPECIFIC REQUIREMENTS)</w:t>
      </w:r>
    </w:p>
    <w:p w14:paraId="32AFE595">
      <w:pPr>
        <w:pStyle w:val="3"/>
        <w:rPr>
          <w:rFonts w:hint="default" w:ascii="Times New Roman" w:hAnsi="Times New Roman" w:cs="Times New Roman"/>
          <w:sz w:val="28"/>
          <w:szCs w:val="28"/>
        </w:rPr>
      </w:pPr>
      <w:r>
        <w:rPr>
          <w:rFonts w:hint="default" w:ascii="Times New Roman" w:hAnsi="Times New Roman" w:cs="Times New Roman"/>
          <w:sz w:val="28"/>
          <w:szCs w:val="28"/>
        </w:rPr>
        <w:t>3.1. Yêu cầu về Giao diện Người dùng</w:t>
      </w:r>
    </w:p>
    <w:p w14:paraId="20865D2A">
      <w:pPr>
        <w:rPr>
          <w:rFonts w:hint="default" w:ascii="Times New Roman" w:hAnsi="Times New Roman" w:cs="Times New Roman"/>
          <w:sz w:val="28"/>
          <w:szCs w:val="28"/>
        </w:rPr>
      </w:pPr>
      <w:r>
        <w:rPr>
          <w:rFonts w:hint="default" w:ascii="Times New Roman" w:hAnsi="Times New Roman" w:cs="Times New Roman"/>
          <w:sz w:val="28"/>
          <w:szCs w:val="28"/>
        </w:rPr>
        <w:t>Hệ thống được thiết kế theo phong cách đơn giản, hiện đại và dễ thao tác, với màu chủ đạo là xanh và trắng. Các giao diện chính gồm:</w:t>
      </w:r>
      <w:r>
        <w:rPr>
          <w:rFonts w:hint="default" w:ascii="Times New Roman" w:hAnsi="Times New Roman" w:cs="Times New Roman"/>
          <w:sz w:val="28"/>
          <w:szCs w:val="28"/>
        </w:rPr>
        <w:br w:type="textWrapping"/>
      </w:r>
      <w:r>
        <w:rPr>
          <w:rFonts w:hint="default" w:ascii="Times New Roman" w:hAnsi="Times New Roman" w:cs="Times New Roman"/>
          <w:sz w:val="28"/>
          <w:szCs w:val="28"/>
        </w:rPr>
        <w:t>1. Trang quản lý dự án – hiển thị danh sách các dự án và trạng thái.</w:t>
      </w:r>
    </w:p>
    <w:p w14:paraId="155B1E6E">
      <w:r>
        <w:drawing>
          <wp:inline distT="0" distB="0" distL="114300" distR="114300">
            <wp:extent cx="4050030" cy="3917315"/>
            <wp:effectExtent l="0" t="0" r="1270" b="6985"/>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8"/>
                    <a:stretch>
                      <a:fillRect/>
                    </a:stretch>
                  </pic:blipFill>
                  <pic:spPr>
                    <a:xfrm>
                      <a:off x="0" y="0"/>
                      <a:ext cx="4050030" cy="3917315"/>
                    </a:xfrm>
                    <a:prstGeom prst="rect">
                      <a:avLst/>
                    </a:prstGeom>
                    <a:noFill/>
                    <a:ln>
                      <a:noFill/>
                    </a:ln>
                  </pic:spPr>
                </pic:pic>
              </a:graphicData>
            </a:graphic>
          </wp:inline>
        </w:drawing>
      </w:r>
    </w:p>
    <w:p w14:paraId="4B6E2A67">
      <w:pPr>
        <w:rPr>
          <w:rFonts w:hint="default"/>
          <w:lang w:val="en-US"/>
        </w:rPr>
      </w:pPr>
      <w:r>
        <w:rPr>
          <w:rFonts w:hint="default"/>
          <w:lang w:val="en-US"/>
        </w:rPr>
        <w:t>Mô tả:</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2"/>
        <w:gridCol w:w="2952"/>
        <w:gridCol w:w="2952"/>
      </w:tblGrid>
      <w:tr w14:paraId="5E101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shd w:val="clear" w:color="auto" w:fill="D7D7D7" w:themeFill="background1" w:themeFillShade="D8"/>
          </w:tcPr>
          <w:p w14:paraId="4AC38364">
            <w:pPr>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Các phần</w:t>
            </w:r>
          </w:p>
        </w:tc>
        <w:tc>
          <w:tcPr>
            <w:tcW w:w="2952" w:type="dxa"/>
            <w:shd w:val="clear" w:color="auto" w:fill="D7D7D7" w:themeFill="background1" w:themeFillShade="D8"/>
          </w:tcPr>
          <w:p w14:paraId="6A025317">
            <w:pPr>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Mô tả</w:t>
            </w:r>
          </w:p>
        </w:tc>
        <w:tc>
          <w:tcPr>
            <w:tcW w:w="2952" w:type="dxa"/>
            <w:shd w:val="clear" w:color="auto" w:fill="D7D7D7" w:themeFill="background1" w:themeFillShade="D8"/>
          </w:tcPr>
          <w:p w14:paraId="69E522E4">
            <w:pPr>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Thành phần</w:t>
            </w:r>
          </w:p>
        </w:tc>
      </w:tr>
      <w:tr w14:paraId="13FC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18D87D8E">
            <w:p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Header</w:t>
            </w:r>
          </w:p>
        </w:tc>
        <w:tc>
          <w:tcPr>
            <w:tcW w:w="2952" w:type="dxa"/>
          </w:tcPr>
          <w:p w14:paraId="7336009C">
            <w:pPr>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Hiển thị logo và thanh điều hướng chính của hệ thống. Luôn cố định trên cùng giúp người dùng truy cập nhanh các chức năng quan trọng.</w:t>
            </w:r>
          </w:p>
        </w:tc>
        <w:tc>
          <w:tcPr>
            <w:tcW w:w="2952" w:type="dxa"/>
          </w:tcPr>
          <w:p w14:paraId="1AD4E1BC">
            <w:pPr>
              <w:rPr>
                <w:rFonts w:hint="default" w:ascii="Times New Roman" w:hAnsi="Times New Roman" w:eastAsia="SimSun" w:cs="Times New Roman"/>
                <w:sz w:val="28"/>
                <w:szCs w:val="28"/>
              </w:rPr>
            </w:pPr>
            <w:r>
              <w:rPr>
                <w:rFonts w:hint="default" w:ascii="Times New Roman" w:hAnsi="Times New Roman" w:eastAsia="SimSun" w:cs="Times New Roman"/>
                <w:sz w:val="24"/>
                <w:szCs w:val="24"/>
              </w:rPr>
              <w:t xml:space="preserve">- Logo (dẫn về Dashboard)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Nav-bar: Profile, Notification, Settings, Logout</w:t>
            </w:r>
          </w:p>
        </w:tc>
      </w:tr>
      <w:tr w14:paraId="0AAAC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3E6514CB">
            <w:p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Body</w:t>
            </w:r>
          </w:p>
        </w:tc>
        <w:tc>
          <w:tcPr>
            <w:tcW w:w="2952" w:type="dxa"/>
          </w:tcPr>
          <w:p w14:paraId="3DD19326">
            <w:pPr>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Vùng nội dung chính, gồm menu trái và khu hiển thị thông tin tổng quan. Đây là khu vực người dùng thao tác chính.</w:t>
            </w:r>
          </w:p>
        </w:tc>
        <w:tc>
          <w:tcPr>
            <w:tcW w:w="2952" w:type="dxa"/>
          </w:tcPr>
          <w:p w14:paraId="2D5019A3">
            <w:pPr>
              <w:rPr>
                <w:rFonts w:hint="default" w:ascii="Times New Roman" w:hAnsi="Times New Roman" w:eastAsia="SimSun" w:cs="Times New Roman"/>
                <w:sz w:val="28"/>
                <w:szCs w:val="28"/>
              </w:rPr>
            </w:pPr>
            <w:r>
              <w:rPr>
                <w:rStyle w:val="34"/>
                <w:rFonts w:hint="default" w:ascii="Times New Roman" w:hAnsi="Times New Roman" w:eastAsia="SimSun" w:cs="Times New Roman"/>
                <w:sz w:val="24"/>
                <w:szCs w:val="24"/>
              </w:rPr>
              <w:t>Sidebar:</w:t>
            </w:r>
            <w:r>
              <w:rPr>
                <w:rFonts w:hint="default" w:ascii="Times New Roman" w:hAnsi="Times New Roman" w:eastAsia="SimSun" w:cs="Times New Roman"/>
                <w:sz w:val="24"/>
                <w:szCs w:val="24"/>
              </w:rPr>
              <w:t xml:space="preserve"> Dashboard, Calendar, Projects, Reports </w:t>
            </w:r>
            <w:r>
              <w:rPr>
                <w:rFonts w:hint="default" w:ascii="Times New Roman" w:hAnsi="Times New Roman" w:eastAsia="SimSun" w:cs="Times New Roman"/>
                <w:sz w:val="24"/>
                <w:szCs w:val="24"/>
              </w:rPr>
              <w:br w:type="textWrapping"/>
            </w:r>
            <w:r>
              <w:rPr>
                <w:rStyle w:val="34"/>
                <w:rFonts w:hint="default" w:ascii="Times New Roman" w:hAnsi="Times New Roman" w:eastAsia="SimSun" w:cs="Times New Roman"/>
                <w:sz w:val="24"/>
                <w:szCs w:val="24"/>
              </w:rPr>
              <w:t>Content Area:</w:t>
            </w:r>
            <w:r>
              <w:rPr>
                <w:rFonts w:hint="default" w:ascii="Times New Roman" w:hAnsi="Times New Roman" w:eastAsia="SimSun" w:cs="Times New Roman"/>
                <w:sz w:val="24"/>
                <w:szCs w:val="24"/>
              </w:rPr>
              <w:t xml:space="preserve"> Search bar, General Information (Total Projects, Projects in Progress, Projects Done), Recent Projects (Project A, B, C)</w:t>
            </w:r>
          </w:p>
        </w:tc>
      </w:tr>
      <w:tr w14:paraId="724B1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3CBCBF2F">
            <w:p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Footer</w:t>
            </w:r>
          </w:p>
        </w:tc>
        <w:tc>
          <w:tcPr>
            <w:tcW w:w="2952" w:type="dxa"/>
          </w:tcPr>
          <w:p w14:paraId="3707201B">
            <w:pPr>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Hiển thị thông tin bản quyền và các liên kết hỗ trợ. Nằm cuối trang, không cố định.</w:t>
            </w:r>
          </w:p>
        </w:tc>
        <w:tc>
          <w:tcPr>
            <w:tcW w:w="2952" w:type="dxa"/>
          </w:tcPr>
          <w:p w14:paraId="71037393">
            <w:pPr>
              <w:rPr>
                <w:rFonts w:hint="default" w:ascii="Times New Roman" w:hAnsi="Times New Roman" w:eastAsia="SimSun" w:cs="Times New Roman"/>
                <w:sz w:val="28"/>
                <w:szCs w:val="28"/>
              </w:rPr>
            </w:pPr>
          </w:p>
        </w:tc>
      </w:tr>
    </w:tbl>
    <w:p w14:paraId="467584DA">
      <w:pPr>
        <w:rPr>
          <w:rFonts w:hint="default" w:ascii="Times New Roman" w:hAnsi="Times New Roman" w:cs="Times New Roman"/>
          <w:sz w:val="28"/>
          <w:szCs w:val="28"/>
        </w:rPr>
      </w:pPr>
      <w:r>
        <w:rPr>
          <w:rFonts w:hint="default" w:ascii="Times New Roman" w:hAnsi="Times New Roman" w:cs="Times New Roman"/>
          <w:sz w:val="28"/>
          <w:szCs w:val="28"/>
        </w:rPr>
        <w:br w:type="textWrapping"/>
      </w:r>
      <w:r>
        <w:rPr>
          <w:rFonts w:hint="default" w:ascii="Times New Roman" w:hAnsi="Times New Roman" w:cs="Times New Roman"/>
          <w:sz w:val="28"/>
          <w:szCs w:val="28"/>
        </w:rPr>
        <w:t>2. Trang nhiệm vụ chi tiết – cho phép xem và cập nhật tiến độ.</w:t>
      </w:r>
    </w:p>
    <w:p w14:paraId="7DD13067">
      <w:r>
        <w:drawing>
          <wp:inline distT="0" distB="0" distL="114300" distR="114300">
            <wp:extent cx="4023995" cy="3239135"/>
            <wp:effectExtent l="0" t="0" r="1905" b="12065"/>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pic:cNvPicPr>
                  </pic:nvPicPr>
                  <pic:blipFill>
                    <a:blip r:embed="rId9"/>
                    <a:stretch>
                      <a:fillRect/>
                    </a:stretch>
                  </pic:blipFill>
                  <pic:spPr>
                    <a:xfrm>
                      <a:off x="0" y="0"/>
                      <a:ext cx="4023995" cy="3239135"/>
                    </a:xfrm>
                    <a:prstGeom prst="rect">
                      <a:avLst/>
                    </a:prstGeom>
                    <a:noFill/>
                    <a:ln>
                      <a:noFill/>
                    </a:ln>
                  </pic:spPr>
                </pic:pic>
              </a:graphicData>
            </a:graphic>
          </wp:inline>
        </w:drawing>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2"/>
        <w:gridCol w:w="2800"/>
        <w:gridCol w:w="4634"/>
      </w:tblGrid>
      <w:tr w14:paraId="72F93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shd w:val="clear" w:color="auto" w:fill="D7D7D7" w:themeFill="background1" w:themeFillShade="D8"/>
          </w:tcPr>
          <w:p w14:paraId="096B39F2">
            <w:pPr>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Các phần</w:t>
            </w:r>
          </w:p>
        </w:tc>
        <w:tc>
          <w:tcPr>
            <w:tcW w:w="2800" w:type="dxa"/>
            <w:shd w:val="clear" w:color="auto" w:fill="D7D7D7" w:themeFill="background1" w:themeFillShade="D8"/>
          </w:tcPr>
          <w:p w14:paraId="5156BD93">
            <w:pPr>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Mô tả</w:t>
            </w:r>
          </w:p>
        </w:tc>
        <w:tc>
          <w:tcPr>
            <w:tcW w:w="4634" w:type="dxa"/>
            <w:shd w:val="clear" w:color="auto" w:fill="D7D7D7" w:themeFill="background1" w:themeFillShade="D8"/>
          </w:tcPr>
          <w:p w14:paraId="24C9CCCB">
            <w:pPr>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Thành phần</w:t>
            </w:r>
          </w:p>
        </w:tc>
      </w:tr>
      <w:tr w14:paraId="4A8CF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tcPr>
          <w:p w14:paraId="267AA198">
            <w:p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Header</w:t>
            </w:r>
          </w:p>
        </w:tc>
        <w:tc>
          <w:tcPr>
            <w:tcW w:w="2800" w:type="dxa"/>
          </w:tcPr>
          <w:p w14:paraId="75C097DF">
            <w:pPr>
              <w:rPr>
                <w:rFonts w:hint="default" w:ascii="Times New Roman" w:hAnsi="Times New Roman" w:cs="Times New Roman"/>
                <w:sz w:val="28"/>
                <w:szCs w:val="28"/>
                <w:vertAlign w:val="baseline"/>
              </w:rPr>
            </w:pPr>
            <w:r>
              <w:rPr>
                <w:rFonts w:hint="default" w:ascii="Times New Roman" w:hAnsi="Times New Roman" w:eastAsia="SimSun" w:cs="Times New Roman"/>
                <w:sz w:val="24"/>
                <w:szCs w:val="24"/>
              </w:rPr>
              <w:t>Hiển thị logo và thanh điều hướng ngang. Giúp người dùng truy cập nhanh các mục chính và thông tin cá nhân. Luôn cố định trên đầu trang.</w:t>
            </w:r>
          </w:p>
        </w:tc>
        <w:tc>
          <w:tcPr>
            <w:tcW w:w="4634" w:type="dxa"/>
          </w:tcPr>
          <w:p w14:paraId="12253AB1">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Logo (trái)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Nav-bar (giữa): tên trang, điều hướng tổng quan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Các nút phụ (nếu có): thông báo, avatar, cài đặt</w:t>
            </w:r>
          </w:p>
        </w:tc>
      </w:tr>
      <w:tr w14:paraId="4FD1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tcPr>
          <w:p w14:paraId="3AE1B8B1">
            <w:p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Body</w:t>
            </w:r>
          </w:p>
        </w:tc>
        <w:tc>
          <w:tcPr>
            <w:tcW w:w="2800" w:type="dxa"/>
          </w:tcPr>
          <w:p w14:paraId="216A9CC5">
            <w:pPr>
              <w:rPr>
                <w:rFonts w:hint="default" w:ascii="Times New Roman" w:hAnsi="Times New Roman" w:cs="Times New Roman"/>
                <w:sz w:val="28"/>
                <w:szCs w:val="28"/>
                <w:vertAlign w:val="baseline"/>
              </w:rPr>
            </w:pPr>
            <w:r>
              <w:rPr>
                <w:rFonts w:hint="default" w:ascii="Times New Roman" w:hAnsi="Times New Roman" w:eastAsia="SimSun" w:cs="Times New Roman"/>
                <w:sz w:val="24"/>
                <w:szCs w:val="24"/>
              </w:rPr>
              <w:t>Vùng thao tác chính của người dùng, chứa menu sidebar và bảng danh sách nhiệm vụ (Task List).</w:t>
            </w:r>
          </w:p>
        </w:tc>
        <w:tc>
          <w:tcPr>
            <w:tcW w:w="4634" w:type="dxa"/>
          </w:tcPr>
          <w:p w14:paraId="296D4B60">
            <w:pPr>
              <w:rPr>
                <w:rFonts w:hint="default" w:ascii="Times New Roman" w:hAnsi="Times New Roman" w:eastAsia="SimSun" w:cs="Times New Roman"/>
                <w:sz w:val="24"/>
                <w:szCs w:val="24"/>
              </w:rPr>
            </w:pPr>
            <w:r>
              <w:rPr>
                <w:rStyle w:val="34"/>
                <w:rFonts w:hint="default" w:ascii="Times New Roman" w:hAnsi="Times New Roman" w:eastAsia="SimSun" w:cs="Times New Roman"/>
                <w:sz w:val="24"/>
                <w:szCs w:val="24"/>
              </w:rPr>
              <w:t>Sidebar (trái):</w:t>
            </w:r>
            <w:r>
              <w:rPr>
                <w:rFonts w:hint="default" w:ascii="Times New Roman" w:hAnsi="Times New Roman" w:eastAsia="SimSun" w:cs="Times New Roman"/>
                <w:sz w:val="24"/>
                <w:szCs w:val="24"/>
              </w:rPr>
              <w:t xml:space="preserve"> Dashboard, Calendar, Projects, Reports, Participant, Setting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Style w:val="34"/>
                <w:rFonts w:hint="default" w:ascii="Times New Roman" w:hAnsi="Times New Roman" w:eastAsia="SimSun" w:cs="Times New Roman"/>
                <w:sz w:val="24"/>
                <w:szCs w:val="24"/>
              </w:rPr>
              <w:t>Content Area (giữa):</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Filter (bộ lọc)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Search_bar (tìm kiếm theo tên task)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Task List Table gồm các cột: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 ON (số thứ tự)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 Task Name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 Task Status (Done / Pending / Unpending)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 Task Action (Delete, Update)</w:t>
            </w:r>
          </w:p>
        </w:tc>
      </w:tr>
      <w:tr w14:paraId="6026F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tcPr>
          <w:p w14:paraId="352BF76C">
            <w:p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Footer</w:t>
            </w:r>
          </w:p>
        </w:tc>
        <w:tc>
          <w:tcPr>
            <w:tcW w:w="2800" w:type="dxa"/>
          </w:tcPr>
          <w:p w14:paraId="350152F6">
            <w:pPr>
              <w:rPr>
                <w:rFonts w:hint="default" w:ascii="Times New Roman" w:hAnsi="Times New Roman" w:cs="Times New Roman"/>
                <w:sz w:val="28"/>
                <w:szCs w:val="28"/>
                <w:vertAlign w:val="baseline"/>
              </w:rPr>
            </w:pPr>
            <w:r>
              <w:rPr>
                <w:rFonts w:hint="default" w:ascii="Times New Roman" w:hAnsi="Times New Roman" w:eastAsia="SimSun" w:cs="Times New Roman"/>
                <w:sz w:val="24"/>
                <w:szCs w:val="24"/>
              </w:rPr>
              <w:t>Hiển thị thông tin bản quyền và liên kết hỗ trợ. Nằm cuối trang, không cố định.</w:t>
            </w:r>
          </w:p>
        </w:tc>
        <w:tc>
          <w:tcPr>
            <w:tcW w:w="4634" w:type="dxa"/>
          </w:tcPr>
          <w:p w14:paraId="23863363">
            <w:pPr>
              <w:rPr>
                <w:rFonts w:hint="default" w:ascii="Times New Roman" w:hAnsi="Times New Roman" w:eastAsia="SimSun" w:cs="Times New Roman"/>
                <w:sz w:val="24"/>
                <w:szCs w:val="24"/>
              </w:rPr>
            </w:pPr>
          </w:p>
        </w:tc>
      </w:tr>
    </w:tbl>
    <w:p w14:paraId="1FC22C13">
      <w:pPr>
        <w:rPr>
          <w:rFonts w:hint="default" w:ascii="Times New Roman" w:hAnsi="Times New Roman" w:cs="Times New Roman"/>
          <w:sz w:val="28"/>
          <w:szCs w:val="28"/>
        </w:rPr>
      </w:pPr>
      <w:r>
        <w:rPr>
          <w:rFonts w:hint="default" w:ascii="Times New Roman" w:hAnsi="Times New Roman" w:cs="Times New Roman"/>
          <w:sz w:val="28"/>
          <w:szCs w:val="28"/>
        </w:rPr>
        <w:br w:type="textWrapping"/>
      </w:r>
      <w:r>
        <w:rPr>
          <w:rFonts w:hint="default" w:ascii="Times New Roman" w:hAnsi="Times New Roman" w:cs="Times New Roman"/>
          <w:sz w:val="28"/>
          <w:szCs w:val="28"/>
        </w:rPr>
        <w:t>3. Trang báo cáo tổng hợp – hiển thị biểu đồ và thống kê.</w:t>
      </w:r>
    </w:p>
    <w:p w14:paraId="2DBB6081">
      <w:r>
        <w:drawing>
          <wp:inline distT="0" distB="0" distL="114300" distR="114300">
            <wp:extent cx="4616450" cy="4145915"/>
            <wp:effectExtent l="0" t="0" r="6350" b="6985"/>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10"/>
                    <a:stretch>
                      <a:fillRect/>
                    </a:stretch>
                  </pic:blipFill>
                  <pic:spPr>
                    <a:xfrm>
                      <a:off x="0" y="0"/>
                      <a:ext cx="4616450" cy="4145915"/>
                    </a:xfrm>
                    <a:prstGeom prst="rect">
                      <a:avLst/>
                    </a:prstGeom>
                    <a:noFill/>
                    <a:ln>
                      <a:noFill/>
                    </a:ln>
                  </pic:spPr>
                </pic:pic>
              </a:graphicData>
            </a:graphic>
          </wp:inline>
        </w:drawing>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2"/>
        <w:gridCol w:w="2952"/>
        <w:gridCol w:w="2952"/>
      </w:tblGrid>
      <w:tr w14:paraId="3724B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shd w:val="clear" w:color="auto" w:fill="D7D7D7" w:themeFill="background1" w:themeFillShade="D8"/>
          </w:tcPr>
          <w:p w14:paraId="706BB93B">
            <w:pPr>
              <w:jc w:val="center"/>
              <w:rPr>
                <w:rFonts w:hint="default"/>
                <w:b/>
                <w:bCs/>
                <w:vertAlign w:val="baseline"/>
                <w:lang w:val="en-US"/>
              </w:rPr>
            </w:pPr>
            <w:r>
              <w:rPr>
                <w:rFonts w:hint="default"/>
                <w:b/>
                <w:bCs/>
                <w:vertAlign w:val="baseline"/>
                <w:lang w:val="en-US"/>
              </w:rPr>
              <w:t>Các phần</w:t>
            </w:r>
          </w:p>
        </w:tc>
        <w:tc>
          <w:tcPr>
            <w:tcW w:w="2952" w:type="dxa"/>
            <w:shd w:val="clear" w:color="auto" w:fill="D7D7D7" w:themeFill="background1" w:themeFillShade="D8"/>
          </w:tcPr>
          <w:p w14:paraId="2E0BBBD8">
            <w:pPr>
              <w:jc w:val="center"/>
              <w:rPr>
                <w:rFonts w:hint="default"/>
                <w:b/>
                <w:bCs/>
                <w:vertAlign w:val="baseline"/>
                <w:lang w:val="en-US"/>
              </w:rPr>
            </w:pPr>
            <w:r>
              <w:rPr>
                <w:rFonts w:hint="default"/>
                <w:b/>
                <w:bCs/>
                <w:vertAlign w:val="baseline"/>
                <w:lang w:val="en-US"/>
              </w:rPr>
              <w:t>Mô tả</w:t>
            </w:r>
          </w:p>
        </w:tc>
        <w:tc>
          <w:tcPr>
            <w:tcW w:w="2952" w:type="dxa"/>
            <w:shd w:val="clear" w:color="auto" w:fill="D7D7D7" w:themeFill="background1" w:themeFillShade="D8"/>
          </w:tcPr>
          <w:p w14:paraId="2BF28954">
            <w:pPr>
              <w:jc w:val="center"/>
              <w:rPr>
                <w:rFonts w:hint="default"/>
                <w:b/>
                <w:bCs/>
                <w:vertAlign w:val="baseline"/>
                <w:lang w:val="en-US"/>
              </w:rPr>
            </w:pPr>
            <w:r>
              <w:rPr>
                <w:rFonts w:hint="default"/>
                <w:b/>
                <w:bCs/>
                <w:vertAlign w:val="baseline"/>
                <w:lang w:val="en-US"/>
              </w:rPr>
              <w:t>Thành phần</w:t>
            </w:r>
          </w:p>
        </w:tc>
      </w:tr>
      <w:tr w14:paraId="6AF3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18B39FEB">
            <w:pPr>
              <w:rPr>
                <w:rFonts w:hint="default"/>
                <w:vertAlign w:val="baseline"/>
                <w:lang w:val="en-US"/>
              </w:rPr>
            </w:pPr>
            <w:r>
              <w:rPr>
                <w:rFonts w:hint="default"/>
                <w:vertAlign w:val="baseline"/>
                <w:lang w:val="en-US"/>
              </w:rPr>
              <w:t>Header</w:t>
            </w:r>
          </w:p>
        </w:tc>
        <w:tc>
          <w:tcPr>
            <w:tcW w:w="2952" w:type="dxa"/>
          </w:tcPr>
          <w:p w14:paraId="2C945650">
            <w:pPr>
              <w:rPr>
                <w:rFonts w:hint="default"/>
                <w:vertAlign w:val="baseline"/>
              </w:rPr>
            </w:pPr>
            <w:r>
              <w:rPr>
                <w:rFonts w:hint="default" w:ascii="Times New Roman" w:hAnsi="Times New Roman" w:eastAsia="SimSun" w:cs="Times New Roman"/>
                <w:sz w:val="24"/>
                <w:szCs w:val="24"/>
              </w:rPr>
              <w:t>Hiển thị logo và thanh điều hướng ngang. Giúp người dùng truy cập nhanh các mục chính và thông tin cá nhân. Luôn cố định trên đầu trang.</w:t>
            </w:r>
          </w:p>
        </w:tc>
        <w:tc>
          <w:tcPr>
            <w:tcW w:w="2952" w:type="dxa"/>
          </w:tcPr>
          <w:p w14:paraId="36CE9EA2">
            <w:pPr>
              <w:rPr>
                <w:rFonts w:hint="default"/>
                <w:vertAlign w:val="baseline"/>
              </w:rPr>
            </w:pPr>
            <w:r>
              <w:rPr>
                <w:rFonts w:hint="default" w:ascii="Times New Roman" w:hAnsi="Times New Roman" w:eastAsia="SimSun" w:cs="Times New Roman"/>
                <w:sz w:val="24"/>
                <w:szCs w:val="24"/>
              </w:rPr>
              <w:t xml:space="preserve">- Logo (trái)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Nav-bar (giữa): tên trang, điều hướng tổng quan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Các nút phụ (nếu có): thông báo, avatar, cài đặt</w:t>
            </w:r>
          </w:p>
        </w:tc>
      </w:tr>
      <w:tr w14:paraId="49B74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4EEEF034">
            <w:pPr>
              <w:rPr>
                <w:rFonts w:hint="default"/>
                <w:vertAlign w:val="baseline"/>
                <w:lang w:val="en-US"/>
              </w:rPr>
            </w:pPr>
            <w:r>
              <w:rPr>
                <w:rFonts w:hint="default"/>
                <w:vertAlign w:val="baseline"/>
                <w:lang w:val="en-US"/>
              </w:rPr>
              <w:t>Body</w:t>
            </w:r>
          </w:p>
        </w:tc>
        <w:tc>
          <w:tcPr>
            <w:tcW w:w="2952" w:type="dxa"/>
          </w:tcPr>
          <w:p w14:paraId="1F5880FB">
            <w:pPr>
              <w:rPr>
                <w:rFonts w:hint="default"/>
                <w:vertAlign w:val="baseline"/>
              </w:rPr>
            </w:pPr>
            <w:r>
              <w:rPr>
                <w:rFonts w:hint="default" w:ascii="Times New Roman" w:hAnsi="Times New Roman" w:eastAsia="SimSun" w:cs="Times New Roman"/>
                <w:sz w:val="28"/>
                <w:szCs w:val="28"/>
              </w:rPr>
              <w:t>Vùng nội dung chính, gồm menu trái và khu hiển thị thông tin tổng quan. Đây là khu vực người dùng thao tác chính.</w:t>
            </w:r>
          </w:p>
        </w:tc>
        <w:tc>
          <w:tcPr>
            <w:tcW w:w="2952" w:type="dxa"/>
          </w:tcPr>
          <w:p w14:paraId="675EE006">
            <w:pPr>
              <w:rPr>
                <w:rFonts w:hint="default" w:ascii="Times New Roman" w:hAnsi="Times New Roman" w:eastAsia="SimSun" w:cs="Times New Roman"/>
                <w:sz w:val="24"/>
                <w:szCs w:val="24"/>
              </w:rPr>
            </w:pPr>
            <w:r>
              <w:rPr>
                <w:rStyle w:val="34"/>
                <w:rFonts w:hint="default" w:ascii="Times New Roman" w:hAnsi="Times New Roman" w:eastAsia="SimSun" w:cs="Times New Roman"/>
                <w:sz w:val="24"/>
                <w:szCs w:val="24"/>
              </w:rPr>
              <w:t>Sidebar (trái):</w:t>
            </w:r>
            <w:r>
              <w:rPr>
                <w:rFonts w:hint="default" w:ascii="Times New Roman" w:hAnsi="Times New Roman" w:eastAsia="SimSun" w:cs="Times New Roman"/>
                <w:sz w:val="24"/>
                <w:szCs w:val="24"/>
              </w:rPr>
              <w:t xml:space="preserve"> Dashboard, Calendar, Projects, Reports, Participant, Setting </w:t>
            </w:r>
          </w:p>
          <w:p w14:paraId="6437FBA9">
            <w:pPr>
              <w:rPr>
                <w:rFonts w:hint="default" w:ascii="Times New Roman" w:hAnsi="Times New Roman" w:eastAsia="SimSun" w:cs="Times New Roman"/>
                <w:sz w:val="24"/>
                <w:szCs w:val="24"/>
                <w:lang w:val="en-US"/>
              </w:rPr>
            </w:pPr>
            <w:r>
              <w:rPr>
                <w:rStyle w:val="34"/>
                <w:rFonts w:hint="default" w:ascii="Times New Roman" w:hAnsi="Times New Roman" w:eastAsia="SimSun" w:cs="Times New Roman"/>
                <w:sz w:val="24"/>
                <w:szCs w:val="24"/>
              </w:rPr>
              <w:t>Content Area (giữa):</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Filter (bộ lọc)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Search_bar (tìm kiếm theo tên task)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lang w:val="en-US"/>
              </w:rPr>
              <w:t>- General information(thông tin chung)</w:t>
            </w:r>
          </w:p>
          <w:p w14:paraId="3D615BB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Progress chart (biểu đồ tiến độ)</w:t>
            </w:r>
          </w:p>
          <w:p w14:paraId="0DE8417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Project detail(chi tiết dự án)</w:t>
            </w:r>
          </w:p>
        </w:tc>
      </w:tr>
      <w:tr w14:paraId="4FBB7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40684BED">
            <w:pPr>
              <w:rPr>
                <w:rFonts w:hint="default"/>
                <w:vertAlign w:val="baseline"/>
                <w:lang w:val="en-US"/>
              </w:rPr>
            </w:pPr>
            <w:r>
              <w:rPr>
                <w:rFonts w:hint="default"/>
                <w:vertAlign w:val="baseline"/>
                <w:lang w:val="en-US"/>
              </w:rPr>
              <w:t>Footer</w:t>
            </w:r>
          </w:p>
        </w:tc>
        <w:tc>
          <w:tcPr>
            <w:tcW w:w="2952" w:type="dxa"/>
          </w:tcPr>
          <w:p w14:paraId="3A17337D">
            <w:pPr>
              <w:rPr>
                <w:rFonts w:hint="default"/>
                <w:vertAlign w:val="baseline"/>
              </w:rPr>
            </w:pPr>
            <w:r>
              <w:rPr>
                <w:rFonts w:hint="default" w:ascii="Times New Roman" w:hAnsi="Times New Roman" w:eastAsia="SimSun" w:cs="Times New Roman"/>
                <w:sz w:val="24"/>
                <w:szCs w:val="24"/>
              </w:rPr>
              <w:t>Hiển thị thông tin bản quyền và liên kết hỗ trợ. Nằm cuối trang, không cố định.</w:t>
            </w:r>
          </w:p>
        </w:tc>
        <w:tc>
          <w:tcPr>
            <w:tcW w:w="2952" w:type="dxa"/>
          </w:tcPr>
          <w:p w14:paraId="793002FB">
            <w:pPr>
              <w:rPr>
                <w:rFonts w:hint="default"/>
                <w:vertAlign w:val="baseline"/>
              </w:rPr>
            </w:pPr>
          </w:p>
        </w:tc>
      </w:tr>
    </w:tbl>
    <w:p w14:paraId="000404C7">
      <w:pPr>
        <w:rPr>
          <w:rFonts w:hint="default"/>
        </w:rPr>
      </w:pPr>
    </w:p>
    <w:p w14:paraId="69C9CE59">
      <w:pPr>
        <w:pStyle w:val="3"/>
        <w:rPr>
          <w:rFonts w:hint="default" w:ascii="Times New Roman" w:hAnsi="Times New Roman" w:cs="Times New Roman"/>
          <w:sz w:val="28"/>
          <w:szCs w:val="28"/>
        </w:rPr>
      </w:pPr>
      <w:r>
        <w:rPr>
          <w:rFonts w:hint="default" w:ascii="Times New Roman" w:hAnsi="Times New Roman" w:cs="Times New Roman"/>
          <w:sz w:val="28"/>
          <w:szCs w:val="28"/>
        </w:rPr>
        <w:t>3.2. Yêu cầu Chức năng</w:t>
      </w:r>
    </w:p>
    <w:p w14:paraId="64A610B4">
      <w:pPr>
        <w:rPr>
          <w:rFonts w:hint="default" w:ascii="Times New Roman" w:hAnsi="Times New Roman" w:cs="Times New Roman"/>
          <w:sz w:val="28"/>
          <w:szCs w:val="28"/>
        </w:rPr>
      </w:pPr>
      <w:r>
        <w:rPr>
          <w:rFonts w:hint="default" w:ascii="Times New Roman" w:hAnsi="Times New Roman" w:cs="Times New Roman"/>
          <w:sz w:val="28"/>
          <w:szCs w:val="28"/>
        </w:rPr>
        <w:t>3.2.1. UC-01: Tạo dự án mới</w:t>
      </w:r>
    </w:p>
    <w:p w14:paraId="4A2AE00E">
      <w:pPr>
        <w:rPr>
          <w:rFonts w:hint="default" w:ascii="Times New Roman" w:hAnsi="Times New Roman" w:cs="Times New Roman"/>
          <w:sz w:val="28"/>
          <w:szCs w:val="28"/>
        </w:rPr>
      </w:pPr>
      <w:r>
        <w:rPr>
          <w:rFonts w:hint="default" w:ascii="Times New Roman" w:hAnsi="Times New Roman" w:cs="Times New Roman"/>
          <w:sz w:val="28"/>
          <w:szCs w:val="28"/>
        </w:rPr>
        <w:t>- Mô tả ngắn: Cho phép Quản lý tạo dự án mới, nhập thông tin cơ bản như tên, mô tả, thời hạn và thành viên tham gia.</w:t>
      </w:r>
      <w:r>
        <w:rPr>
          <w:rFonts w:hint="default" w:ascii="Times New Roman" w:hAnsi="Times New Roman" w:cs="Times New Roman"/>
          <w:sz w:val="28"/>
          <w:szCs w:val="28"/>
        </w:rPr>
        <w:br w:type="textWrapping"/>
      </w:r>
      <w:r>
        <w:rPr>
          <w:rFonts w:hint="default" w:ascii="Times New Roman" w:hAnsi="Times New Roman" w:cs="Times New Roman"/>
          <w:sz w:val="28"/>
          <w:szCs w:val="28"/>
        </w:rPr>
        <w:t>- Actor chính: Quản lý dự án</w:t>
      </w:r>
      <w:r>
        <w:rPr>
          <w:rFonts w:hint="default" w:ascii="Times New Roman" w:hAnsi="Times New Roman" w:cs="Times New Roman"/>
          <w:sz w:val="28"/>
          <w:szCs w:val="28"/>
        </w:rPr>
        <w:br w:type="textWrapping"/>
      </w:r>
      <w:r>
        <w:rPr>
          <w:rFonts w:hint="default" w:ascii="Times New Roman" w:hAnsi="Times New Roman" w:cs="Times New Roman"/>
          <w:sz w:val="28"/>
          <w:szCs w:val="28"/>
        </w:rPr>
        <w:t>- Điều kiện tiên quyết: Người dùng đã đăng nhập.</w:t>
      </w:r>
      <w:r>
        <w:rPr>
          <w:rFonts w:hint="default" w:ascii="Times New Roman" w:hAnsi="Times New Roman" w:cs="Times New Roman"/>
          <w:sz w:val="28"/>
          <w:szCs w:val="28"/>
        </w:rPr>
        <w:br w:type="textWrapping"/>
      </w:r>
      <w:r>
        <w:rPr>
          <w:rFonts w:hint="default" w:ascii="Times New Roman" w:hAnsi="Times New Roman" w:cs="Times New Roman"/>
          <w:sz w:val="28"/>
          <w:szCs w:val="28"/>
        </w:rPr>
        <w:t>- Luồng sự kiện chính:</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1. Quản lý chọn “Tạo dự án mới”.</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2. Nhập thông tin dự án.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3. Thêm thành viên tham gia.</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4. Xác nhận tạo.</w:t>
      </w:r>
      <w:r>
        <w:rPr>
          <w:rFonts w:hint="default" w:ascii="Times New Roman" w:hAnsi="Times New Roman" w:cs="Times New Roman"/>
          <w:sz w:val="28"/>
          <w:szCs w:val="28"/>
        </w:rPr>
        <w:br w:type="textWrapping"/>
      </w:r>
      <w:r>
        <w:rPr>
          <w:rFonts w:hint="default" w:ascii="Times New Roman" w:hAnsi="Times New Roman" w:cs="Times New Roman"/>
          <w:sz w:val="28"/>
          <w:szCs w:val="28"/>
        </w:rPr>
        <w:t>- Luồng thay thế:</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A1: Thiếu thông tin bắt buộc → hiển thị thông báo lỗi.</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A2: Dự án trùng tên → yêu cầu đổi tên.</w:t>
      </w:r>
    </w:p>
    <w:p w14:paraId="087E1DA8">
      <w:r>
        <w:drawing>
          <wp:inline distT="0" distB="0" distL="114300" distR="114300">
            <wp:extent cx="5481955" cy="5340350"/>
            <wp:effectExtent l="0" t="0" r="4445" b="63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1"/>
                    <a:stretch>
                      <a:fillRect/>
                    </a:stretch>
                  </pic:blipFill>
                  <pic:spPr>
                    <a:xfrm>
                      <a:off x="0" y="0"/>
                      <a:ext cx="5481955" cy="5340350"/>
                    </a:xfrm>
                    <a:prstGeom prst="rect">
                      <a:avLst/>
                    </a:prstGeom>
                    <a:noFill/>
                    <a:ln>
                      <a:noFill/>
                    </a:ln>
                  </pic:spPr>
                </pic:pic>
              </a:graphicData>
            </a:graphic>
          </wp:inline>
        </w:drawing>
      </w:r>
    </w:p>
    <w:p w14:paraId="489DBDAF">
      <w:pPr>
        <w:rPr>
          <w:rFonts w:hint="default"/>
        </w:rPr>
      </w:pPr>
    </w:p>
    <w:p w14:paraId="77793E80">
      <w:pPr>
        <w:pStyle w:val="4"/>
        <w:keepNext w:val="0"/>
        <w:keepLines w:val="0"/>
        <w:widowControl/>
        <w:suppressLineNumbers w:val="0"/>
        <w:rPr>
          <w:rFonts w:hint="default" w:ascii="Times New Roman" w:hAnsi="Times New Roman" w:cs="Times New Roman"/>
          <w:color w:val="558ED5" w:themeColor="text2" w:themeTint="99"/>
          <w:sz w:val="28"/>
          <w:szCs w:val="28"/>
          <w14:textFill>
            <w14:solidFill>
              <w14:schemeClr w14:val="tx2">
                <w14:lumMod w14:val="60000"/>
                <w14:lumOff w14:val="40000"/>
              </w14:schemeClr>
            </w14:solidFill>
          </w14:textFill>
        </w:rPr>
      </w:pPr>
      <w:r>
        <w:rPr>
          <w:rStyle w:val="34"/>
          <w:rFonts w:hint="default" w:ascii="Times New Roman" w:hAnsi="Times New Roman" w:cs="Times New Roman"/>
          <w:b/>
          <w:bCs/>
          <w:color w:val="558ED5" w:themeColor="text2" w:themeTint="99"/>
          <w:sz w:val="28"/>
          <w:szCs w:val="28"/>
          <w14:textFill>
            <w14:solidFill>
              <w14:schemeClr w14:val="tx2">
                <w14:lumMod w14:val="60000"/>
                <w14:lumOff w14:val="40000"/>
              </w14:schemeClr>
            </w14:solidFill>
          </w14:textFill>
        </w:rPr>
        <w:t>3.2.2. UC-02: Giao nhiệm vụ</w:t>
      </w:r>
    </w:p>
    <w:p w14:paraId="029A6447">
      <w:pPr>
        <w:pStyle w:val="33"/>
        <w:keepNext w:val="0"/>
        <w:keepLines w:val="0"/>
        <w:widowControl/>
        <w:numPr>
          <w:ilvl w:val="0"/>
          <w:numId w:val="7"/>
        </w:numPr>
        <w:suppressLineNumbers w:val="0"/>
        <w:ind w:left="420" w:leftChars="0" w:hanging="420" w:firstLineChars="0"/>
        <w:rPr>
          <w:rFonts w:hint="default" w:ascii="Times New Roman" w:hAnsi="Times New Roman" w:cs="Times New Roman"/>
          <w:sz w:val="28"/>
          <w:szCs w:val="28"/>
        </w:rPr>
      </w:pPr>
      <w:r>
        <w:rPr>
          <w:rStyle w:val="34"/>
          <w:rFonts w:hint="default" w:ascii="Times New Roman" w:hAnsi="Times New Roman" w:cs="Times New Roman"/>
          <w:sz w:val="28"/>
          <w:szCs w:val="28"/>
        </w:rPr>
        <w:t>Mô tả ngắn: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Cho phép </w:t>
      </w:r>
      <w:r>
        <w:rPr>
          <w:rStyle w:val="34"/>
          <w:rFonts w:hint="default" w:ascii="Times New Roman" w:hAnsi="Times New Roman" w:cs="Times New Roman"/>
          <w:sz w:val="28"/>
          <w:szCs w:val="28"/>
        </w:rPr>
        <w:t>Quản lý dự án</w:t>
      </w:r>
      <w:r>
        <w:rPr>
          <w:rFonts w:hint="default" w:ascii="Times New Roman" w:hAnsi="Times New Roman" w:cs="Times New Roman"/>
          <w:sz w:val="28"/>
          <w:szCs w:val="28"/>
        </w:rPr>
        <w:t xml:space="preserve"> giao nhiệm vụ cụ thể cho các thành viên trong dự án, bao gồm việc nhập thông tin nhiệm vụ, thời hạn và mức độ ưu tiên, đồng thời theo dõi trạng thái hoàn thành của từng nhiệm vụ.</w:t>
      </w:r>
    </w:p>
    <w:p w14:paraId="45C47016">
      <w:pPr>
        <w:pStyle w:val="33"/>
        <w:keepNext w:val="0"/>
        <w:keepLines w:val="0"/>
        <w:widowControl/>
        <w:numPr>
          <w:ilvl w:val="0"/>
          <w:numId w:val="7"/>
        </w:numPr>
        <w:suppressLineNumbers w:val="0"/>
        <w:ind w:left="420" w:leftChars="0" w:hanging="420" w:firstLineChars="0"/>
        <w:rPr>
          <w:rFonts w:hint="default" w:ascii="Times New Roman" w:hAnsi="Times New Roman" w:cs="Times New Roman"/>
          <w:sz w:val="28"/>
          <w:szCs w:val="28"/>
        </w:rPr>
      </w:pPr>
      <w:r>
        <w:rPr>
          <w:rStyle w:val="34"/>
          <w:rFonts w:hint="default" w:ascii="Times New Roman" w:hAnsi="Times New Roman" w:cs="Times New Roman"/>
          <w:sz w:val="28"/>
          <w:szCs w:val="28"/>
        </w:rPr>
        <w:t>Actor chính:</w:t>
      </w:r>
      <w:r>
        <w:rPr>
          <w:rFonts w:hint="default" w:ascii="Times New Roman" w:hAnsi="Times New Roman" w:cs="Times New Roman"/>
          <w:sz w:val="28"/>
          <w:szCs w:val="28"/>
        </w:rPr>
        <w:br w:type="textWrapping"/>
      </w:r>
      <w:r>
        <w:rPr>
          <w:rFonts w:hint="default" w:ascii="Times New Roman" w:hAnsi="Times New Roman" w:cs="Times New Roman"/>
          <w:sz w:val="28"/>
          <w:szCs w:val="28"/>
        </w:rPr>
        <w:t>Quản lý dự án</w:t>
      </w:r>
    </w:p>
    <w:p w14:paraId="5946CD0D">
      <w:pPr>
        <w:pStyle w:val="33"/>
        <w:keepNext w:val="0"/>
        <w:keepLines w:val="0"/>
        <w:widowControl/>
        <w:numPr>
          <w:ilvl w:val="0"/>
          <w:numId w:val="7"/>
        </w:numPr>
        <w:suppressLineNumbers w:val="0"/>
        <w:ind w:left="420" w:leftChars="0" w:hanging="420" w:firstLineChars="0"/>
        <w:rPr>
          <w:rFonts w:hint="default" w:ascii="Times New Roman" w:hAnsi="Times New Roman" w:cs="Times New Roman"/>
          <w:sz w:val="28"/>
          <w:szCs w:val="28"/>
        </w:rPr>
      </w:pPr>
      <w:r>
        <w:rPr>
          <w:rStyle w:val="34"/>
          <w:rFonts w:hint="default" w:ascii="Times New Roman" w:hAnsi="Times New Roman" w:cs="Times New Roman"/>
          <w:sz w:val="28"/>
          <w:szCs w:val="28"/>
        </w:rPr>
        <w:t>Điều kiện tiên quyết:</w:t>
      </w:r>
    </w:p>
    <w:p w14:paraId="576DC40C">
      <w:pPr>
        <w:pStyle w:val="33"/>
        <w:keepNext w:val="0"/>
        <w:keepLines w:val="0"/>
        <w:widowControl/>
        <w:numPr>
          <w:ilvl w:val="0"/>
          <w:numId w:val="8"/>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Người dùng đã đăng nhập.</w:t>
      </w:r>
    </w:p>
    <w:p w14:paraId="04380EA4">
      <w:pPr>
        <w:pStyle w:val="33"/>
        <w:keepNext w:val="0"/>
        <w:keepLines w:val="0"/>
        <w:widowControl/>
        <w:numPr>
          <w:ilvl w:val="0"/>
          <w:numId w:val="8"/>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Dự án đã được tạo và có thành viên tham gia.</w:t>
      </w:r>
    </w:p>
    <w:p w14:paraId="676BBB11">
      <w:pPr>
        <w:pStyle w:val="33"/>
        <w:keepNext w:val="0"/>
        <w:keepLines w:val="0"/>
        <w:widowControl/>
        <w:numPr>
          <w:ilvl w:val="0"/>
          <w:numId w:val="7"/>
        </w:numPr>
        <w:suppressLineNumbers w:val="0"/>
        <w:ind w:left="420" w:leftChars="0" w:hanging="420" w:firstLineChars="0"/>
        <w:rPr>
          <w:rFonts w:hint="default" w:ascii="Times New Roman" w:hAnsi="Times New Roman" w:cs="Times New Roman"/>
          <w:sz w:val="28"/>
          <w:szCs w:val="28"/>
        </w:rPr>
      </w:pPr>
      <w:r>
        <w:rPr>
          <w:rStyle w:val="34"/>
          <w:rFonts w:hint="default" w:ascii="Times New Roman" w:hAnsi="Times New Roman" w:cs="Times New Roman"/>
          <w:sz w:val="28"/>
          <w:szCs w:val="28"/>
        </w:rPr>
        <w:t>Luồng sự kiện chính:</w:t>
      </w:r>
    </w:p>
    <w:p w14:paraId="308590D8">
      <w:pPr>
        <w:pStyle w:val="33"/>
        <w:keepNext w:val="0"/>
        <w:keepLines w:val="0"/>
        <w:widowControl/>
        <w:numPr>
          <w:ilvl w:val="0"/>
          <w:numId w:val="9"/>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Quản lý mở giao diện chi tiết của dự án.</w:t>
      </w:r>
    </w:p>
    <w:p w14:paraId="702BE090">
      <w:pPr>
        <w:pStyle w:val="33"/>
        <w:keepNext w:val="0"/>
        <w:keepLines w:val="0"/>
        <w:widowControl/>
        <w:numPr>
          <w:ilvl w:val="0"/>
          <w:numId w:val="9"/>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Chọn chức năng “Giao nhiệm vụ”.</w:t>
      </w:r>
    </w:p>
    <w:p w14:paraId="1E009550">
      <w:pPr>
        <w:pStyle w:val="33"/>
        <w:keepNext w:val="0"/>
        <w:keepLines w:val="0"/>
        <w:widowControl/>
        <w:numPr>
          <w:ilvl w:val="0"/>
          <w:numId w:val="9"/>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Nhập thông tin nhiệm vụ: tên, mô tả, thời hạn, độ ưu tiên.</w:t>
      </w:r>
    </w:p>
    <w:p w14:paraId="1BB0642A">
      <w:pPr>
        <w:pStyle w:val="33"/>
        <w:keepNext w:val="0"/>
        <w:keepLines w:val="0"/>
        <w:widowControl/>
        <w:numPr>
          <w:ilvl w:val="0"/>
          <w:numId w:val="9"/>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Chọn thành viên được giao nhiệm vụ.</w:t>
      </w:r>
    </w:p>
    <w:p w14:paraId="0E979115">
      <w:pPr>
        <w:pStyle w:val="33"/>
        <w:keepNext w:val="0"/>
        <w:keepLines w:val="0"/>
        <w:widowControl/>
        <w:numPr>
          <w:ilvl w:val="0"/>
          <w:numId w:val="9"/>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Xác nhận giao nhiệm vụ.</w:t>
      </w:r>
    </w:p>
    <w:p w14:paraId="74F54905">
      <w:pPr>
        <w:pStyle w:val="33"/>
        <w:keepNext w:val="0"/>
        <w:keepLines w:val="0"/>
        <w:widowControl/>
        <w:numPr>
          <w:ilvl w:val="0"/>
          <w:numId w:val="9"/>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Hệ thống lưu nhiệm vụ vào dự án và hiển thị trong danh sách công việc.</w:t>
      </w:r>
    </w:p>
    <w:p w14:paraId="4A2718A2">
      <w:pPr>
        <w:pStyle w:val="33"/>
        <w:keepNext w:val="0"/>
        <w:keepLines w:val="0"/>
        <w:widowControl/>
        <w:numPr>
          <w:ilvl w:val="0"/>
          <w:numId w:val="0"/>
        </w:numPr>
        <w:suppressLineNumbers w:val="0"/>
        <w:ind w:leftChars="0" w:right="0" w:rightChars="0"/>
        <w:rPr>
          <w:rFonts w:hint="default" w:ascii="Times New Roman" w:hAnsi="Times New Roman" w:cs="Times New Roman"/>
          <w:sz w:val="28"/>
          <w:szCs w:val="28"/>
        </w:rPr>
      </w:pPr>
      <w:r>
        <w:drawing>
          <wp:inline distT="0" distB="0" distL="114300" distR="114300">
            <wp:extent cx="5485765" cy="6260465"/>
            <wp:effectExtent l="0" t="0" r="635" b="63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2"/>
                    <a:stretch>
                      <a:fillRect/>
                    </a:stretch>
                  </pic:blipFill>
                  <pic:spPr>
                    <a:xfrm>
                      <a:off x="0" y="0"/>
                      <a:ext cx="5485765" cy="6260465"/>
                    </a:xfrm>
                    <a:prstGeom prst="rect">
                      <a:avLst/>
                    </a:prstGeom>
                    <a:noFill/>
                    <a:ln>
                      <a:noFill/>
                    </a:ln>
                  </pic:spPr>
                </pic:pic>
              </a:graphicData>
            </a:graphic>
          </wp:inline>
        </w:drawing>
      </w:r>
    </w:p>
    <w:p w14:paraId="7F7AE44A">
      <w:pPr>
        <w:keepNext w:val="0"/>
        <w:keepLines w:val="0"/>
        <w:widowControl/>
        <w:suppressLineNumbers w:val="0"/>
        <w:rPr>
          <w:rStyle w:val="34"/>
          <w:rFonts w:hint="default" w:ascii="Times New Roman" w:hAnsi="Times New Roman" w:cs="Times New Roman"/>
          <w:b/>
          <w:bCs/>
          <w:sz w:val="28"/>
          <w:szCs w:val="28"/>
        </w:rPr>
      </w:pPr>
    </w:p>
    <w:p w14:paraId="0987FA21">
      <w:pPr>
        <w:pStyle w:val="4"/>
        <w:keepNext w:val="0"/>
        <w:keepLines w:val="0"/>
        <w:widowControl/>
        <w:suppressLineNumbers w:val="0"/>
        <w:rPr>
          <w:rFonts w:hint="default" w:ascii="Times New Roman" w:hAnsi="Times New Roman" w:cs="Times New Roman"/>
          <w:sz w:val="28"/>
          <w:szCs w:val="28"/>
        </w:rPr>
      </w:pPr>
      <w:r>
        <w:rPr>
          <w:rStyle w:val="34"/>
          <w:rFonts w:hint="default" w:ascii="Times New Roman" w:hAnsi="Times New Roman" w:cs="Times New Roman"/>
          <w:b/>
          <w:bCs/>
          <w:sz w:val="28"/>
          <w:szCs w:val="28"/>
        </w:rPr>
        <w:t>3.2.3. UC-03: Xem báo cáo tiến độ</w:t>
      </w:r>
    </w:p>
    <w:p w14:paraId="4D30B3EA">
      <w:pPr>
        <w:pStyle w:val="33"/>
        <w:keepNext w:val="0"/>
        <w:keepLines w:val="0"/>
        <w:widowControl/>
        <w:numPr>
          <w:ilvl w:val="0"/>
          <w:numId w:val="10"/>
        </w:numPr>
        <w:suppressLineNumbers w:val="0"/>
        <w:ind w:left="420" w:leftChars="0" w:hanging="420" w:firstLineChars="0"/>
        <w:rPr>
          <w:rFonts w:hint="default" w:ascii="Times New Roman" w:hAnsi="Times New Roman" w:cs="Times New Roman"/>
          <w:sz w:val="28"/>
          <w:szCs w:val="28"/>
        </w:rPr>
      </w:pPr>
      <w:r>
        <w:rPr>
          <w:rStyle w:val="34"/>
          <w:rFonts w:hint="default" w:ascii="Times New Roman" w:hAnsi="Times New Roman" w:cs="Times New Roman"/>
          <w:sz w:val="28"/>
          <w:szCs w:val="28"/>
        </w:rPr>
        <w:t>Mô tả ngắn: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Cho phép </w:t>
      </w:r>
      <w:r>
        <w:rPr>
          <w:rStyle w:val="34"/>
          <w:rFonts w:hint="default" w:ascii="Times New Roman" w:hAnsi="Times New Roman" w:cs="Times New Roman"/>
          <w:sz w:val="28"/>
          <w:szCs w:val="28"/>
        </w:rPr>
        <w:t>Quản lý dự án</w:t>
      </w:r>
      <w:r>
        <w:rPr>
          <w:rFonts w:hint="default" w:ascii="Times New Roman" w:hAnsi="Times New Roman" w:cs="Times New Roman"/>
          <w:sz w:val="28"/>
          <w:szCs w:val="28"/>
        </w:rPr>
        <w:t xml:space="preserve"> xem tổng quan tiến độ của các dự án, theo dõi tỷ lệ hoàn thành nhiệm vụ, và xuất báo cáo chi tiết dưới dạng biểu đồ hoặc tệp tải về.</w:t>
      </w:r>
    </w:p>
    <w:p w14:paraId="71E52252">
      <w:pPr>
        <w:pStyle w:val="33"/>
        <w:keepNext w:val="0"/>
        <w:keepLines w:val="0"/>
        <w:widowControl/>
        <w:numPr>
          <w:ilvl w:val="0"/>
          <w:numId w:val="10"/>
        </w:numPr>
        <w:suppressLineNumbers w:val="0"/>
        <w:ind w:left="420" w:leftChars="0" w:hanging="420" w:firstLineChars="0"/>
        <w:rPr>
          <w:rFonts w:hint="default" w:ascii="Times New Roman" w:hAnsi="Times New Roman" w:cs="Times New Roman"/>
          <w:sz w:val="28"/>
          <w:szCs w:val="28"/>
        </w:rPr>
      </w:pPr>
      <w:r>
        <w:rPr>
          <w:rStyle w:val="34"/>
          <w:rFonts w:hint="default" w:ascii="Times New Roman" w:hAnsi="Times New Roman" w:cs="Times New Roman"/>
          <w:sz w:val="28"/>
          <w:szCs w:val="28"/>
        </w:rPr>
        <w:t>Actor chính:</w:t>
      </w:r>
      <w:r>
        <w:rPr>
          <w:rFonts w:hint="default" w:ascii="Times New Roman" w:hAnsi="Times New Roman" w:cs="Times New Roman"/>
          <w:sz w:val="28"/>
          <w:szCs w:val="28"/>
        </w:rPr>
        <w:br w:type="textWrapping"/>
      </w:r>
      <w:r>
        <w:rPr>
          <w:rFonts w:hint="default" w:ascii="Times New Roman" w:hAnsi="Times New Roman" w:cs="Times New Roman"/>
          <w:sz w:val="28"/>
          <w:szCs w:val="28"/>
        </w:rPr>
        <w:t>Quản lý dự án</w:t>
      </w:r>
    </w:p>
    <w:p w14:paraId="28851BA8">
      <w:pPr>
        <w:pStyle w:val="33"/>
        <w:keepNext w:val="0"/>
        <w:keepLines w:val="0"/>
        <w:widowControl/>
        <w:numPr>
          <w:ilvl w:val="0"/>
          <w:numId w:val="10"/>
        </w:numPr>
        <w:suppressLineNumbers w:val="0"/>
        <w:ind w:left="420" w:leftChars="0" w:hanging="420" w:firstLineChars="0"/>
        <w:rPr>
          <w:rFonts w:hint="default" w:ascii="Times New Roman" w:hAnsi="Times New Roman" w:cs="Times New Roman"/>
          <w:sz w:val="28"/>
          <w:szCs w:val="28"/>
        </w:rPr>
      </w:pPr>
      <w:r>
        <w:rPr>
          <w:rStyle w:val="34"/>
          <w:rFonts w:hint="default" w:ascii="Times New Roman" w:hAnsi="Times New Roman" w:cs="Times New Roman"/>
          <w:sz w:val="28"/>
          <w:szCs w:val="28"/>
        </w:rPr>
        <w:t>Điều kiện tiên quyết:</w:t>
      </w:r>
    </w:p>
    <w:p w14:paraId="7F2D73A6">
      <w:pPr>
        <w:pStyle w:val="33"/>
        <w:keepNext w:val="0"/>
        <w:keepLines w:val="0"/>
        <w:widowControl/>
        <w:numPr>
          <w:ilvl w:val="0"/>
          <w:numId w:val="11"/>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Người dùng đã đăng nhập.</w:t>
      </w:r>
    </w:p>
    <w:p w14:paraId="1B5ECB77">
      <w:pPr>
        <w:pStyle w:val="33"/>
        <w:keepNext w:val="0"/>
        <w:keepLines w:val="0"/>
        <w:widowControl/>
        <w:numPr>
          <w:ilvl w:val="0"/>
          <w:numId w:val="11"/>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Hệ thống có ít nhất một dự án và các nhiệm vụ đã được tạo.</w:t>
      </w:r>
    </w:p>
    <w:p w14:paraId="2446F8DF">
      <w:pPr>
        <w:pStyle w:val="33"/>
        <w:keepNext w:val="0"/>
        <w:keepLines w:val="0"/>
        <w:widowControl/>
        <w:numPr>
          <w:ilvl w:val="0"/>
          <w:numId w:val="12"/>
        </w:numPr>
        <w:suppressLineNumbers w:val="0"/>
        <w:ind w:left="420" w:leftChars="0" w:hanging="420" w:firstLineChars="0"/>
        <w:rPr>
          <w:rFonts w:hint="default" w:ascii="Times New Roman" w:hAnsi="Times New Roman" w:cs="Times New Roman"/>
          <w:sz w:val="28"/>
          <w:szCs w:val="28"/>
        </w:rPr>
      </w:pPr>
      <w:r>
        <w:rPr>
          <w:rStyle w:val="34"/>
          <w:rFonts w:hint="default" w:ascii="Times New Roman" w:hAnsi="Times New Roman" w:cs="Times New Roman"/>
          <w:sz w:val="28"/>
          <w:szCs w:val="28"/>
        </w:rPr>
        <w:t>Luồng sự kiện chính:</w:t>
      </w:r>
    </w:p>
    <w:p w14:paraId="4E59B0AC">
      <w:pPr>
        <w:pStyle w:val="33"/>
        <w:keepNext w:val="0"/>
        <w:keepLines w:val="0"/>
        <w:widowControl/>
        <w:numPr>
          <w:ilvl w:val="0"/>
          <w:numId w:val="13"/>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Quản lý chọn chức năng “Xem báo cáo tiến độ”.</w:t>
      </w:r>
    </w:p>
    <w:p w14:paraId="4C097183">
      <w:pPr>
        <w:pStyle w:val="33"/>
        <w:keepNext w:val="0"/>
        <w:keepLines w:val="0"/>
        <w:widowControl/>
        <w:numPr>
          <w:ilvl w:val="0"/>
          <w:numId w:val="13"/>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Hệ thống hiển thị danh sách các dự án.</w:t>
      </w:r>
    </w:p>
    <w:p w14:paraId="4236BCB9">
      <w:pPr>
        <w:pStyle w:val="33"/>
        <w:keepNext w:val="0"/>
        <w:keepLines w:val="0"/>
        <w:widowControl/>
        <w:numPr>
          <w:ilvl w:val="0"/>
          <w:numId w:val="13"/>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Quản lý chọn dự án cần xem chi tiết.</w:t>
      </w:r>
    </w:p>
    <w:p w14:paraId="06674B19">
      <w:pPr>
        <w:pStyle w:val="33"/>
        <w:keepNext w:val="0"/>
        <w:keepLines w:val="0"/>
        <w:widowControl/>
        <w:numPr>
          <w:ilvl w:val="0"/>
          <w:numId w:val="13"/>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Hệ thống tổng hợp số liệu: số nhiệm vụ đã hoàn thành, đang thực hiện, chưa bắt đầu.</w:t>
      </w:r>
    </w:p>
    <w:p w14:paraId="66A87A48">
      <w:pPr>
        <w:pStyle w:val="33"/>
        <w:keepNext w:val="0"/>
        <w:keepLines w:val="0"/>
        <w:widowControl/>
        <w:numPr>
          <w:ilvl w:val="0"/>
          <w:numId w:val="13"/>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Hiển thị biểu đồ tiến độ và phần trăm hoàn thành.</w:t>
      </w:r>
    </w:p>
    <w:p w14:paraId="5C595467">
      <w:pPr>
        <w:pStyle w:val="33"/>
        <w:keepNext w:val="0"/>
        <w:keepLines w:val="0"/>
        <w:widowControl/>
        <w:numPr>
          <w:ilvl w:val="0"/>
          <w:numId w:val="13"/>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Quản lý có thể chọn “Xuất báo cáo” để tải về (PDF, Excel,...).</w:t>
      </w:r>
    </w:p>
    <w:p w14:paraId="0D8C0A59">
      <w:pPr>
        <w:pStyle w:val="33"/>
        <w:keepNext w:val="0"/>
        <w:keepLines w:val="0"/>
        <w:widowControl/>
        <w:numPr>
          <w:ilvl w:val="0"/>
          <w:numId w:val="14"/>
        </w:numPr>
        <w:suppressLineNumbers w:val="0"/>
        <w:ind w:left="420" w:leftChars="0" w:right="0" w:rightChars="0" w:hanging="420" w:firstLineChars="0"/>
        <w:rPr>
          <w:rFonts w:hint="default" w:ascii="Times New Roman" w:hAnsi="Times New Roman" w:cs="Times New Roman"/>
          <w:b/>
          <w:bCs/>
          <w:sz w:val="28"/>
          <w:szCs w:val="28"/>
        </w:rPr>
      </w:pPr>
      <w:r>
        <w:rPr>
          <w:rFonts w:hint="default" w:cs="Times New Roman"/>
          <w:b/>
          <w:bCs/>
          <w:sz w:val="28"/>
          <w:szCs w:val="28"/>
          <w:lang w:val="en-US"/>
        </w:rPr>
        <w:t>Luồng sự kiện thay đổi</w:t>
      </w:r>
    </w:p>
    <w:p w14:paraId="451B28D1">
      <w:pPr>
        <w:pStyle w:val="33"/>
        <w:keepNext w:val="0"/>
        <w:keepLines w:val="0"/>
        <w:widowControl/>
        <w:numPr>
          <w:ilvl w:val="0"/>
          <w:numId w:val="0"/>
        </w:numPr>
        <w:suppressLineNumbers w:val="0"/>
        <w:ind w:leftChars="0" w:right="0" w:righ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A3.1: Danh sách dự án trống</w:t>
      </w:r>
    </w:p>
    <w:p w14:paraId="02C78427">
      <w:pPr>
        <w:pStyle w:val="33"/>
        <w:keepNext w:val="0"/>
        <w:keepLines w:val="0"/>
        <w:widowControl/>
        <w:numPr>
          <w:ilvl w:val="0"/>
          <w:numId w:val="0"/>
        </w:numPr>
        <w:suppressLineNumbers w:val="0"/>
        <w:ind w:leftChars="0" w:right="0" w:righ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A3.</w:t>
      </w:r>
      <w:r>
        <w:rPr>
          <w:rFonts w:hint="default" w:cs="Times New Roman"/>
          <w:sz w:val="28"/>
          <w:szCs w:val="28"/>
          <w:lang w:val="en-US"/>
        </w:rPr>
        <w:t>2</w:t>
      </w:r>
      <w:r>
        <w:rPr>
          <w:rFonts w:hint="default" w:ascii="Times New Roman" w:hAnsi="Times New Roman" w:eastAsia="SimSun" w:cs="Times New Roman"/>
          <w:sz w:val="28"/>
          <w:szCs w:val="28"/>
        </w:rPr>
        <w:t>: Dự án không có nhiệm vụ</w:t>
      </w:r>
    </w:p>
    <w:p w14:paraId="152FAB47">
      <w:pPr>
        <w:pStyle w:val="33"/>
        <w:keepNext w:val="0"/>
        <w:keepLines w:val="0"/>
        <w:widowControl/>
        <w:numPr>
          <w:ilvl w:val="0"/>
          <w:numId w:val="0"/>
        </w:numPr>
        <w:suppressLineNumbers w:val="0"/>
        <w:ind w:leftChars="0" w:right="0" w:rightChars="0"/>
      </w:pPr>
      <w:r>
        <w:drawing>
          <wp:inline distT="0" distB="0" distL="114300" distR="114300">
            <wp:extent cx="5483860" cy="4921885"/>
            <wp:effectExtent l="0" t="0" r="2540" b="571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3"/>
                    <a:stretch>
                      <a:fillRect/>
                    </a:stretch>
                  </pic:blipFill>
                  <pic:spPr>
                    <a:xfrm>
                      <a:off x="0" y="0"/>
                      <a:ext cx="5483860" cy="4921885"/>
                    </a:xfrm>
                    <a:prstGeom prst="rect">
                      <a:avLst/>
                    </a:prstGeom>
                    <a:noFill/>
                    <a:ln>
                      <a:noFill/>
                    </a:ln>
                  </pic:spPr>
                </pic:pic>
              </a:graphicData>
            </a:graphic>
          </wp:inline>
        </w:drawing>
      </w:r>
    </w:p>
    <w:p w14:paraId="47D1E4EA">
      <w:pPr>
        <w:pStyle w:val="33"/>
        <w:keepNext w:val="0"/>
        <w:keepLines w:val="0"/>
        <w:widowControl/>
        <w:numPr>
          <w:ilvl w:val="0"/>
          <w:numId w:val="0"/>
        </w:numPr>
        <w:suppressLineNumbers w:val="0"/>
        <w:ind w:leftChars="0" w:right="0" w:rightChars="0"/>
      </w:pPr>
    </w:p>
    <w:p w14:paraId="518A6950">
      <w:pPr>
        <w:pStyle w:val="4"/>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3.2.4</w:t>
      </w:r>
      <w:r>
        <w:rPr>
          <w:rFonts w:hint="default" w:ascii="Times New Roman" w:hAnsi="Times New Roman" w:eastAsia="sans-serif" w:cs="Times New Roman"/>
          <w:sz w:val="28"/>
          <w:szCs w:val="28"/>
        </w:rPr>
        <w:t>. UC-04: Đăng nhập Hệ thống (Login)</w:t>
      </w:r>
    </w:p>
    <w:p w14:paraId="08665A35">
      <w:pPr>
        <w:pStyle w:val="33"/>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Đây là </w:t>
      </w:r>
      <w:r>
        <w:rPr>
          <w:rFonts w:hint="default" w:ascii="Times New Roman" w:hAnsi="Times New Roman" w:eastAsia="sans-serif" w:cs="Times New Roman"/>
          <w:b/>
          <w:bCs/>
          <w:sz w:val="28"/>
          <w:szCs w:val="28"/>
        </w:rPr>
        <w:t>Use Case cơ bản nhất</w:t>
      </w:r>
      <w:r>
        <w:rPr>
          <w:rFonts w:hint="default" w:ascii="Times New Roman" w:hAnsi="Times New Roman" w:eastAsia="sans-serif" w:cs="Times New Roman"/>
          <w:sz w:val="28"/>
          <w:szCs w:val="28"/>
        </w:rPr>
        <w:t xml:space="preserve"> và là điều kiện tiên quyết cho hầu hết các hoạt động khác, nhưng lại chưa được định nghĩa.</w:t>
      </w:r>
    </w:p>
    <w:p w14:paraId="7FD88847">
      <w:pPr>
        <w:pStyle w:val="33"/>
        <w:keepNext w:val="0"/>
        <w:keepLines w:val="0"/>
        <w:widowControl/>
        <w:numPr>
          <w:ilvl w:val="0"/>
          <w:numId w:val="14"/>
        </w:numPr>
        <w:suppressLineNumbers w:val="0"/>
        <w:spacing w:before="0" w:beforeAutospacing="0" w:line="12" w:lineRule="atLeast"/>
        <w:ind w:left="42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Mô tả ngắn:</w:t>
      </w:r>
      <w:r>
        <w:rPr>
          <w:rFonts w:hint="default" w:ascii="Times New Roman" w:hAnsi="Times New Roman" w:eastAsia="sans-serif" w:cs="Times New Roman"/>
          <w:sz w:val="28"/>
          <w:szCs w:val="28"/>
        </w:rPr>
        <w:t xml:space="preserve"> Cho phép Người dùng (Quản lý hoặc Nhân viên) truy cập vào hệ thống bằng Email và Mật khẩu đã được mã hóa.</w:t>
      </w:r>
    </w:p>
    <w:p w14:paraId="612CDB5B">
      <w:pPr>
        <w:pStyle w:val="33"/>
        <w:keepNext w:val="0"/>
        <w:keepLines w:val="0"/>
        <w:widowControl/>
        <w:numPr>
          <w:ilvl w:val="0"/>
          <w:numId w:val="14"/>
        </w:numPr>
        <w:suppressLineNumbers w:val="0"/>
        <w:spacing w:before="0" w:beforeAutospacing="0" w:line="12" w:lineRule="atLeast"/>
        <w:ind w:left="42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Actor chính:</w:t>
      </w:r>
      <w:r>
        <w:rPr>
          <w:rFonts w:hint="default" w:ascii="Times New Roman" w:hAnsi="Times New Roman" w:eastAsia="sans-serif" w:cs="Times New Roman"/>
          <w:sz w:val="28"/>
          <w:szCs w:val="28"/>
        </w:rPr>
        <w:t xml:space="preserve"> Người dùng (Quản lý/Nhân viên)</w:t>
      </w:r>
    </w:p>
    <w:p w14:paraId="4F06E0A3">
      <w:pPr>
        <w:pStyle w:val="33"/>
        <w:keepNext w:val="0"/>
        <w:keepLines w:val="0"/>
        <w:widowControl/>
        <w:numPr>
          <w:ilvl w:val="0"/>
          <w:numId w:val="14"/>
        </w:numPr>
        <w:suppressLineNumbers w:val="0"/>
        <w:spacing w:before="0" w:beforeAutospacing="0" w:line="12" w:lineRule="atLeast"/>
        <w:ind w:left="42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Điều kiện tiên quyết:</w:t>
      </w:r>
      <w:r>
        <w:rPr>
          <w:rFonts w:hint="default" w:ascii="Times New Roman" w:hAnsi="Times New Roman" w:eastAsia="sans-serif" w:cs="Times New Roman"/>
          <w:sz w:val="28"/>
          <w:szCs w:val="28"/>
        </w:rPr>
        <w:t xml:space="preserve"> Người dùng có Tài khoản đã được tạo.</w:t>
      </w:r>
    </w:p>
    <w:p w14:paraId="416AFF96">
      <w:pPr>
        <w:pStyle w:val="33"/>
        <w:keepNext w:val="0"/>
        <w:keepLines w:val="0"/>
        <w:widowControl/>
        <w:numPr>
          <w:ilvl w:val="0"/>
          <w:numId w:val="14"/>
        </w:numPr>
        <w:suppressLineNumbers w:val="0"/>
        <w:spacing w:before="0" w:beforeAutospacing="0" w:line="12" w:lineRule="atLeast"/>
        <w:ind w:left="42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Luồng sự kiện chính:</w:t>
      </w:r>
    </w:p>
    <w:p w14:paraId="36E821C8">
      <w:pPr>
        <w:pStyle w:val="33"/>
        <w:keepNext w:val="0"/>
        <w:keepLines w:val="0"/>
        <w:widowControl/>
        <w:numPr>
          <w:ilvl w:val="0"/>
          <w:numId w:val="15"/>
        </w:numPr>
        <w:suppressLineNumbers w:val="0"/>
        <w:spacing w:before="0" w:beforeAutospacing="0" w:line="12" w:lineRule="atLeast"/>
        <w:ind w:left="42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Người dùng nhập Email và Mật khẩu.</w:t>
      </w:r>
    </w:p>
    <w:p w14:paraId="164F43D5">
      <w:pPr>
        <w:pStyle w:val="33"/>
        <w:keepNext w:val="0"/>
        <w:keepLines w:val="0"/>
        <w:widowControl/>
        <w:numPr>
          <w:ilvl w:val="0"/>
          <w:numId w:val="15"/>
        </w:numPr>
        <w:suppressLineNumbers w:val="0"/>
        <w:spacing w:before="0" w:beforeAutospacing="0" w:line="12" w:lineRule="atLeast"/>
        <w:ind w:left="42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Hệ thống kiểm tra thông tin đăng nhập.</w:t>
      </w:r>
    </w:p>
    <w:p w14:paraId="05A1A7E7">
      <w:pPr>
        <w:pStyle w:val="33"/>
        <w:keepNext w:val="0"/>
        <w:keepLines w:val="0"/>
        <w:widowControl/>
        <w:numPr>
          <w:ilvl w:val="0"/>
          <w:numId w:val="15"/>
        </w:numPr>
        <w:suppressLineNumbers w:val="0"/>
        <w:spacing w:before="0" w:beforeAutospacing="0" w:line="12" w:lineRule="atLeast"/>
        <w:ind w:left="42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Đăng nhập thành công và chuyển đến trang chính.</w:t>
      </w:r>
    </w:p>
    <w:p w14:paraId="3350B9D6">
      <w:pPr>
        <w:pStyle w:val="33"/>
        <w:keepNext w:val="0"/>
        <w:keepLines w:val="0"/>
        <w:widowControl/>
        <w:numPr>
          <w:ilvl w:val="0"/>
          <w:numId w:val="16"/>
        </w:numPr>
        <w:suppressLineNumbers w:val="0"/>
        <w:spacing w:before="0" w:beforeAutospacing="0" w:line="12" w:lineRule="atLeast"/>
        <w:ind w:left="42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Luồng thay thế:</w:t>
      </w:r>
    </w:p>
    <w:p w14:paraId="3199615B">
      <w:pPr>
        <w:pStyle w:val="33"/>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A4.1: Email/Mật khẩu không hợp lệ </w:t>
      </w:r>
      <w:r>
        <w:rPr>
          <w:rFonts w:hint="default" w:eastAsia="sans-serif" w:cs="Times New Roman"/>
          <w:sz w:val="28"/>
          <w:szCs w:val="28"/>
          <w:lang w:val="en-US"/>
        </w:rPr>
        <w:t>-&gt;</w:t>
      </w:r>
      <w:r>
        <w:rPr>
          <w:rFonts w:hint="default" w:ascii="Times New Roman" w:hAnsi="Times New Roman" w:eastAsia="sans-serif" w:cs="Times New Roman"/>
          <w:sz w:val="28"/>
          <w:szCs w:val="28"/>
        </w:rPr>
        <w:t xml:space="preserve"> hiển thị thông báo </w:t>
      </w:r>
      <w:r>
        <w:rPr>
          <w:rFonts w:hint="default" w:eastAsia="sans-serif" w:cs="Times New Roman"/>
          <w:sz w:val="28"/>
          <w:szCs w:val="28"/>
          <w:lang w:val="en-US"/>
        </w:rPr>
        <w:t>bắt nhập lại</w:t>
      </w:r>
      <w:r>
        <w:rPr>
          <w:rFonts w:hint="default" w:ascii="Times New Roman" w:hAnsi="Times New Roman" w:eastAsia="sans-serif" w:cs="Times New Roman"/>
          <w:sz w:val="28"/>
          <w:szCs w:val="28"/>
        </w:rPr>
        <w:t>.</w:t>
      </w:r>
    </w:p>
    <w:p w14:paraId="6D9BB414">
      <w:pPr>
        <w:pStyle w:val="33"/>
        <w:keepNext w:val="0"/>
        <w:keepLines w:val="0"/>
        <w:widowControl/>
        <w:suppressLineNumbers w:val="0"/>
        <w:spacing w:before="0" w:beforeAutospacing="0" w:line="12" w:lineRule="atLeast"/>
      </w:pPr>
      <w:r>
        <w:drawing>
          <wp:inline distT="0" distB="0" distL="114300" distR="114300">
            <wp:extent cx="5480685" cy="4834890"/>
            <wp:effectExtent l="0" t="0" r="5715" b="381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4"/>
                    <a:stretch>
                      <a:fillRect/>
                    </a:stretch>
                  </pic:blipFill>
                  <pic:spPr>
                    <a:xfrm>
                      <a:off x="0" y="0"/>
                      <a:ext cx="5480685" cy="4834890"/>
                    </a:xfrm>
                    <a:prstGeom prst="rect">
                      <a:avLst/>
                    </a:prstGeom>
                    <a:noFill/>
                    <a:ln>
                      <a:noFill/>
                    </a:ln>
                  </pic:spPr>
                </pic:pic>
              </a:graphicData>
            </a:graphic>
          </wp:inline>
        </w:drawing>
      </w:r>
    </w:p>
    <w:p w14:paraId="1C2B721C">
      <w:pPr>
        <w:pStyle w:val="33"/>
        <w:keepNext w:val="0"/>
        <w:keepLines w:val="0"/>
        <w:widowControl/>
        <w:suppressLineNumbers w:val="0"/>
        <w:spacing w:before="0" w:beforeAutospacing="0" w:line="12" w:lineRule="atLeast"/>
        <w:rPr>
          <w:rFonts w:hint="default"/>
        </w:rPr>
      </w:pPr>
    </w:p>
    <w:p w14:paraId="0EBFC23E">
      <w:pPr>
        <w:pStyle w:val="4"/>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3.2.5</w:t>
      </w:r>
      <w:r>
        <w:rPr>
          <w:rFonts w:hint="default" w:ascii="Times New Roman" w:hAnsi="Times New Roman" w:eastAsia="sans-serif" w:cs="Times New Roman"/>
          <w:sz w:val="28"/>
          <w:szCs w:val="28"/>
        </w:rPr>
        <w:t>. UC-05: Quản lý Nhóm làm việc (Team Management)</w:t>
      </w:r>
    </w:p>
    <w:p w14:paraId="0E2733F7">
      <w:pPr>
        <w:pStyle w:val="33"/>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Chức năng tạo và quản lý nhóm là một yêu cầu riêng biệt và chỉ dành cho </w:t>
      </w:r>
      <w:r>
        <w:rPr>
          <w:rFonts w:hint="default" w:ascii="Times New Roman" w:hAnsi="Times New Roman" w:eastAsia="sans-serif" w:cs="Times New Roman"/>
          <w:b/>
          <w:bCs/>
          <w:sz w:val="28"/>
          <w:szCs w:val="28"/>
        </w:rPr>
        <w:t>Quản lý</w:t>
      </w:r>
      <w:r>
        <w:rPr>
          <w:rFonts w:hint="default" w:ascii="Times New Roman" w:hAnsi="Times New Roman" w:eastAsia="sans-serif" w:cs="Times New Roman"/>
          <w:sz w:val="28"/>
          <w:szCs w:val="28"/>
        </w:rPr>
        <w:t>.</w:t>
      </w:r>
    </w:p>
    <w:p w14:paraId="51B99A9E">
      <w:pPr>
        <w:pStyle w:val="33"/>
        <w:keepNext w:val="0"/>
        <w:keepLines w:val="0"/>
        <w:widowControl/>
        <w:numPr>
          <w:ilvl w:val="0"/>
          <w:numId w:val="16"/>
        </w:numPr>
        <w:suppressLineNumbers w:val="0"/>
        <w:spacing w:before="0" w:beforeAutospacing="0" w:line="12" w:lineRule="atLeast"/>
        <w:ind w:left="42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Mô tả ngắn:</w:t>
      </w:r>
      <w:r>
        <w:rPr>
          <w:rFonts w:hint="default" w:ascii="Times New Roman" w:hAnsi="Times New Roman" w:eastAsia="sans-serif" w:cs="Times New Roman"/>
          <w:sz w:val="28"/>
          <w:szCs w:val="28"/>
        </w:rPr>
        <w:t xml:space="preserve"> Cho phép Quản lý tạo, chỉnh sửa thông tin, và thêm/xóa thành viên vào các Nhóm làm việc (Team).</w:t>
      </w:r>
    </w:p>
    <w:p w14:paraId="77F60464">
      <w:pPr>
        <w:pStyle w:val="33"/>
        <w:keepNext w:val="0"/>
        <w:keepLines w:val="0"/>
        <w:widowControl/>
        <w:numPr>
          <w:ilvl w:val="0"/>
          <w:numId w:val="16"/>
        </w:numPr>
        <w:suppressLineNumbers w:val="0"/>
        <w:spacing w:before="0" w:beforeAutospacing="0" w:line="12" w:lineRule="atLeast"/>
        <w:ind w:left="42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Actor chính:</w:t>
      </w:r>
      <w:r>
        <w:rPr>
          <w:rFonts w:hint="default" w:ascii="Times New Roman" w:hAnsi="Times New Roman" w:eastAsia="sans-serif" w:cs="Times New Roman"/>
          <w:sz w:val="28"/>
          <w:szCs w:val="28"/>
        </w:rPr>
        <w:t xml:space="preserve"> Quản lý</w:t>
      </w:r>
    </w:p>
    <w:p w14:paraId="661D366A">
      <w:pPr>
        <w:pStyle w:val="33"/>
        <w:keepNext w:val="0"/>
        <w:keepLines w:val="0"/>
        <w:widowControl/>
        <w:numPr>
          <w:ilvl w:val="0"/>
          <w:numId w:val="16"/>
        </w:numPr>
        <w:suppressLineNumbers w:val="0"/>
        <w:spacing w:before="0" w:beforeAutospacing="0" w:line="12" w:lineRule="atLeast"/>
        <w:ind w:left="42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Điều kiện tiên quyết:</w:t>
      </w:r>
      <w:r>
        <w:rPr>
          <w:rFonts w:hint="default" w:ascii="Times New Roman" w:hAnsi="Times New Roman" w:eastAsia="sans-serif" w:cs="Times New Roman"/>
          <w:sz w:val="28"/>
          <w:szCs w:val="28"/>
        </w:rPr>
        <w:t xml:space="preserve"> Người dùng (Quản lý) đã đăng nhập.</w:t>
      </w:r>
    </w:p>
    <w:p w14:paraId="172A7E7F">
      <w:pPr>
        <w:pStyle w:val="33"/>
        <w:keepNext w:val="0"/>
        <w:keepLines w:val="0"/>
        <w:widowControl/>
        <w:numPr>
          <w:ilvl w:val="0"/>
          <w:numId w:val="16"/>
        </w:numPr>
        <w:suppressLineNumbers w:val="0"/>
        <w:spacing w:before="0" w:beforeAutospacing="0" w:line="12" w:lineRule="atLeast"/>
        <w:ind w:left="42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Luồng sự kiện chính (Tạo Nhóm):</w:t>
      </w:r>
    </w:p>
    <w:p w14:paraId="3C939232">
      <w:pPr>
        <w:pStyle w:val="33"/>
        <w:keepNext w:val="0"/>
        <w:keepLines w:val="0"/>
        <w:widowControl/>
        <w:numPr>
          <w:ilvl w:val="0"/>
          <w:numId w:val="17"/>
        </w:numPr>
        <w:suppressLineNumbers w:val="0"/>
        <w:spacing w:before="0" w:beforeAutospacing="0" w:line="12" w:lineRule="atLeast"/>
        <w:ind w:left="42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Quản lý chọn "Tạo Nhóm mới".</w:t>
      </w:r>
    </w:p>
    <w:p w14:paraId="4803BC70">
      <w:pPr>
        <w:pStyle w:val="33"/>
        <w:keepNext w:val="0"/>
        <w:keepLines w:val="0"/>
        <w:widowControl/>
        <w:numPr>
          <w:ilvl w:val="0"/>
          <w:numId w:val="17"/>
        </w:numPr>
        <w:suppressLineNumbers w:val="0"/>
        <w:spacing w:before="0" w:beforeAutospacing="0" w:line="12" w:lineRule="atLeast"/>
        <w:ind w:left="42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Nhập Tên nhóm và Mô tả.</w:t>
      </w:r>
    </w:p>
    <w:p w14:paraId="4D97CC8E">
      <w:pPr>
        <w:pStyle w:val="33"/>
        <w:keepNext w:val="0"/>
        <w:keepLines w:val="0"/>
        <w:widowControl/>
        <w:numPr>
          <w:ilvl w:val="0"/>
          <w:numId w:val="17"/>
        </w:numPr>
        <w:suppressLineNumbers w:val="0"/>
        <w:spacing w:before="0" w:beforeAutospacing="0" w:line="12" w:lineRule="atLeast"/>
        <w:ind w:left="42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Xác nhận tạo.</w:t>
      </w:r>
    </w:p>
    <w:p w14:paraId="20597350">
      <w:pPr>
        <w:pStyle w:val="33"/>
        <w:keepNext w:val="0"/>
        <w:keepLines w:val="0"/>
        <w:widowControl/>
        <w:numPr>
          <w:ilvl w:val="0"/>
          <w:numId w:val="17"/>
        </w:numPr>
        <w:suppressLineNumbers w:val="0"/>
        <w:spacing w:before="0" w:beforeAutospacing="0" w:line="12" w:lineRule="atLeast"/>
        <w:ind w:left="42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Quản lý chọn "Thêm Thành viên" và chọn các Tài khoản Người dùng.</w:t>
      </w:r>
    </w:p>
    <w:p w14:paraId="56AF4718">
      <w:pPr>
        <w:pStyle w:val="33"/>
        <w:keepNext w:val="0"/>
        <w:keepLines w:val="0"/>
        <w:widowControl/>
        <w:numPr>
          <w:ilvl w:val="0"/>
          <w:numId w:val="18"/>
        </w:numPr>
        <w:suppressLineNumbers w:val="0"/>
        <w:spacing w:before="0" w:beforeAutospacing="0" w:line="12" w:lineRule="atLeast"/>
        <w:ind w:left="42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Luồng thay thế:</w:t>
      </w:r>
    </w:p>
    <w:p w14:paraId="15209D08">
      <w:pPr>
        <w:pStyle w:val="33"/>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A5.1: Nhóm trùng tên </w:t>
      </w:r>
      <w:r>
        <w:rPr>
          <w:rFonts w:hint="default" w:eastAsia="sans-serif" w:cs="Times New Roman"/>
          <w:sz w:val="28"/>
          <w:szCs w:val="28"/>
          <w:lang w:val="en-US"/>
        </w:rPr>
        <w:t xml:space="preserve">-&gt; </w:t>
      </w:r>
      <w:r>
        <w:rPr>
          <w:rFonts w:hint="default" w:ascii="Times New Roman" w:hAnsi="Times New Roman" w:eastAsia="sans-serif" w:cs="Times New Roman"/>
          <w:sz w:val="28"/>
          <w:szCs w:val="28"/>
        </w:rPr>
        <w:t>yêu cầu đổi tên.</w:t>
      </w:r>
    </w:p>
    <w:p w14:paraId="3DC1E887">
      <w:pPr>
        <w:pStyle w:val="33"/>
        <w:keepNext w:val="0"/>
        <w:keepLines w:val="0"/>
        <w:widowControl/>
        <w:suppressLineNumbers w:val="0"/>
        <w:spacing w:before="0" w:beforeAutospacing="0" w:line="12" w:lineRule="atLeast"/>
      </w:pPr>
      <w:r>
        <w:drawing>
          <wp:inline distT="0" distB="0" distL="114300" distR="114300">
            <wp:extent cx="5485765" cy="4391025"/>
            <wp:effectExtent l="0" t="0" r="635" b="317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5"/>
                    <a:stretch>
                      <a:fillRect/>
                    </a:stretch>
                  </pic:blipFill>
                  <pic:spPr>
                    <a:xfrm>
                      <a:off x="0" y="0"/>
                      <a:ext cx="5485765" cy="4391025"/>
                    </a:xfrm>
                    <a:prstGeom prst="rect">
                      <a:avLst/>
                    </a:prstGeom>
                    <a:noFill/>
                    <a:ln>
                      <a:noFill/>
                    </a:ln>
                  </pic:spPr>
                </pic:pic>
              </a:graphicData>
            </a:graphic>
          </wp:inline>
        </w:drawing>
      </w:r>
    </w:p>
    <w:p w14:paraId="3AB0CAA9">
      <w:pPr>
        <w:pStyle w:val="33"/>
        <w:keepNext w:val="0"/>
        <w:keepLines w:val="0"/>
        <w:widowControl/>
        <w:suppressLineNumbers w:val="0"/>
        <w:spacing w:before="0" w:beforeAutospacing="0" w:line="12" w:lineRule="atLeast"/>
        <w:rPr>
          <w:rFonts w:hint="default"/>
        </w:rPr>
      </w:pPr>
    </w:p>
    <w:p w14:paraId="7BB01354">
      <w:pPr>
        <w:pStyle w:val="4"/>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3</w:t>
      </w:r>
      <w:r>
        <w:rPr>
          <w:rFonts w:hint="default" w:ascii="Times New Roman" w:hAnsi="Times New Roman" w:eastAsia="sans-serif" w:cs="Times New Roman"/>
          <w:sz w:val="28"/>
          <w:szCs w:val="28"/>
          <w:lang w:val="en-US"/>
        </w:rPr>
        <w:t>.2.6</w:t>
      </w:r>
      <w:r>
        <w:rPr>
          <w:rFonts w:hint="default" w:ascii="Times New Roman" w:hAnsi="Times New Roman" w:eastAsia="sans-serif" w:cs="Times New Roman"/>
          <w:sz w:val="28"/>
          <w:szCs w:val="28"/>
        </w:rPr>
        <w:t>. UC-06: Tạo Công việc mới (Create Task)</w:t>
      </w:r>
    </w:p>
    <w:p w14:paraId="2F4371D7">
      <w:pPr>
        <w:pStyle w:val="33"/>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Đây là chức năng quan trọng thuộc </w:t>
      </w:r>
      <w:r>
        <w:rPr>
          <w:rFonts w:hint="default" w:ascii="Times New Roman" w:hAnsi="Times New Roman" w:eastAsia="sans-serif" w:cs="Times New Roman"/>
          <w:b/>
          <w:bCs/>
          <w:sz w:val="28"/>
          <w:szCs w:val="28"/>
        </w:rPr>
        <w:t>Phân hệ Quản lý Công việc</w:t>
      </w:r>
      <w:r>
        <w:rPr>
          <w:rFonts w:hint="default" w:ascii="Times New Roman" w:hAnsi="Times New Roman" w:eastAsia="sans-serif" w:cs="Times New Roman"/>
          <w:sz w:val="28"/>
          <w:szCs w:val="28"/>
        </w:rPr>
        <w:t xml:space="preserve"> và có thể được thực hiện bởi </w:t>
      </w:r>
      <w:r>
        <w:rPr>
          <w:rFonts w:hint="default" w:ascii="Times New Roman" w:hAnsi="Times New Roman" w:eastAsia="sans-serif" w:cs="Times New Roman"/>
          <w:b/>
          <w:bCs/>
          <w:sz w:val="28"/>
          <w:szCs w:val="28"/>
        </w:rPr>
        <w:t>bất kỳ thành viên nào</w:t>
      </w:r>
      <w:r>
        <w:rPr>
          <w:rFonts w:hint="default" w:ascii="Times New Roman" w:hAnsi="Times New Roman" w:eastAsia="sans-serif" w:cs="Times New Roman"/>
          <w:sz w:val="28"/>
          <w:szCs w:val="28"/>
        </w:rPr>
        <w:t xml:space="preserve"> trong Nhóm.</w:t>
      </w:r>
    </w:p>
    <w:p w14:paraId="3270E19A">
      <w:pPr>
        <w:pStyle w:val="33"/>
        <w:keepNext w:val="0"/>
        <w:keepLines w:val="0"/>
        <w:widowControl/>
        <w:numPr>
          <w:ilvl w:val="0"/>
          <w:numId w:val="18"/>
        </w:numPr>
        <w:suppressLineNumbers w:val="0"/>
        <w:spacing w:before="0" w:beforeAutospacing="0" w:line="12" w:lineRule="atLeast"/>
        <w:ind w:left="42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Mô tả ngắn:</w:t>
      </w:r>
      <w:r>
        <w:rPr>
          <w:rFonts w:hint="default" w:ascii="Times New Roman" w:hAnsi="Times New Roman" w:eastAsia="sans-serif" w:cs="Times New Roman"/>
          <w:sz w:val="28"/>
          <w:szCs w:val="28"/>
        </w:rPr>
        <w:t xml:space="preserve"> Cho phép thành viên trong Nhóm tạo một Công việc mới trong một Dự án cụ thể.</w:t>
      </w:r>
    </w:p>
    <w:p w14:paraId="33DA4D90">
      <w:pPr>
        <w:pStyle w:val="33"/>
        <w:keepNext w:val="0"/>
        <w:keepLines w:val="0"/>
        <w:widowControl/>
        <w:numPr>
          <w:ilvl w:val="0"/>
          <w:numId w:val="18"/>
        </w:numPr>
        <w:suppressLineNumbers w:val="0"/>
        <w:spacing w:before="0" w:beforeAutospacing="0" w:line="12" w:lineRule="atLeast"/>
        <w:ind w:left="42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Actor chính:</w:t>
      </w:r>
      <w:r>
        <w:rPr>
          <w:rFonts w:hint="default" w:ascii="Times New Roman" w:hAnsi="Times New Roman" w:eastAsia="sans-serif" w:cs="Times New Roman"/>
          <w:sz w:val="28"/>
          <w:szCs w:val="28"/>
        </w:rPr>
        <w:t xml:space="preserve"> Thành viên Nhóm (Quản lý/Nhân viên)</w:t>
      </w:r>
    </w:p>
    <w:p w14:paraId="14C11C84">
      <w:pPr>
        <w:pStyle w:val="33"/>
        <w:keepNext w:val="0"/>
        <w:keepLines w:val="0"/>
        <w:widowControl/>
        <w:numPr>
          <w:ilvl w:val="0"/>
          <w:numId w:val="18"/>
        </w:numPr>
        <w:suppressLineNumbers w:val="0"/>
        <w:spacing w:before="0" w:beforeAutospacing="0" w:line="12" w:lineRule="atLeast"/>
        <w:ind w:left="42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Điều kiện tiên quyết:</w:t>
      </w:r>
    </w:p>
    <w:p w14:paraId="23B09A93">
      <w:pPr>
        <w:pStyle w:val="33"/>
        <w:keepNext w:val="0"/>
        <w:keepLines w:val="0"/>
        <w:widowControl/>
        <w:numPr>
          <w:ilvl w:val="0"/>
          <w:numId w:val="19"/>
        </w:numPr>
        <w:suppressLineNumbers w:val="0"/>
        <w:spacing w:before="0" w:beforeAutospacing="0" w:line="12" w:lineRule="atLeast"/>
        <w:ind w:left="42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Người dùng đã đăng nhập.</w:t>
      </w:r>
    </w:p>
    <w:p w14:paraId="76564951">
      <w:pPr>
        <w:pStyle w:val="33"/>
        <w:keepNext w:val="0"/>
        <w:keepLines w:val="0"/>
        <w:widowControl/>
        <w:numPr>
          <w:ilvl w:val="0"/>
          <w:numId w:val="19"/>
        </w:numPr>
        <w:suppressLineNumbers w:val="0"/>
        <w:spacing w:before="0" w:beforeAutospacing="0" w:line="12" w:lineRule="atLeast"/>
        <w:ind w:left="42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Dự án đã được tạo.</w:t>
      </w:r>
    </w:p>
    <w:p w14:paraId="7A6F4453">
      <w:pPr>
        <w:pStyle w:val="33"/>
        <w:keepNext w:val="0"/>
        <w:keepLines w:val="0"/>
        <w:widowControl/>
        <w:numPr>
          <w:ilvl w:val="0"/>
          <w:numId w:val="20"/>
        </w:numPr>
        <w:suppressLineNumbers w:val="0"/>
        <w:spacing w:before="0" w:beforeAutospacing="0" w:line="12" w:lineRule="atLeast"/>
        <w:ind w:left="42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Luồng sự kiện chính:</w:t>
      </w:r>
    </w:p>
    <w:p w14:paraId="41E0A9E3">
      <w:pPr>
        <w:pStyle w:val="33"/>
        <w:keepNext w:val="0"/>
        <w:keepLines w:val="0"/>
        <w:widowControl/>
        <w:numPr>
          <w:ilvl w:val="0"/>
          <w:numId w:val="21"/>
        </w:numPr>
        <w:suppressLineNumbers w:val="0"/>
        <w:spacing w:before="0" w:beforeAutospacing="0" w:line="12" w:lineRule="atLeast"/>
        <w:ind w:left="42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Người dùng mở giao diện Bảng Công việc (Kanban Board) của Dự án.</w:t>
      </w:r>
    </w:p>
    <w:p w14:paraId="77160BD2">
      <w:pPr>
        <w:pStyle w:val="33"/>
        <w:keepNext w:val="0"/>
        <w:keepLines w:val="0"/>
        <w:widowControl/>
        <w:numPr>
          <w:ilvl w:val="0"/>
          <w:numId w:val="21"/>
        </w:numPr>
        <w:suppressLineNumbers w:val="0"/>
        <w:spacing w:before="0" w:beforeAutospacing="0" w:line="12" w:lineRule="atLeast"/>
        <w:ind w:left="42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Chọn "Tạo Công việc mới".</w:t>
      </w:r>
    </w:p>
    <w:p w14:paraId="1981EC03">
      <w:pPr>
        <w:pStyle w:val="33"/>
        <w:keepNext w:val="0"/>
        <w:keepLines w:val="0"/>
        <w:widowControl/>
        <w:numPr>
          <w:ilvl w:val="0"/>
          <w:numId w:val="21"/>
        </w:numPr>
        <w:suppressLineNumbers w:val="0"/>
        <w:spacing w:before="0" w:beforeAutospacing="0" w:line="12" w:lineRule="atLeast"/>
        <w:ind w:left="42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Nhập thông tin: Tên công việc (bắt buộc), Mô tả, Ngày hết hạn, Độ ưu tiên.</w:t>
      </w:r>
    </w:p>
    <w:p w14:paraId="4C6BCAB9">
      <w:pPr>
        <w:pStyle w:val="33"/>
        <w:keepNext w:val="0"/>
        <w:keepLines w:val="0"/>
        <w:widowControl/>
        <w:numPr>
          <w:ilvl w:val="0"/>
          <w:numId w:val="21"/>
        </w:numPr>
        <w:suppressLineNumbers w:val="0"/>
        <w:spacing w:before="0" w:beforeAutospacing="0" w:line="12" w:lineRule="atLeast"/>
        <w:ind w:left="42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Gán Người thực hiện (Assignee) (một hoặc nhiều thành viên trong Nhóm).</w:t>
      </w:r>
    </w:p>
    <w:p w14:paraId="44E7C770">
      <w:pPr>
        <w:pStyle w:val="33"/>
        <w:keepNext w:val="0"/>
        <w:keepLines w:val="0"/>
        <w:widowControl/>
        <w:numPr>
          <w:ilvl w:val="0"/>
          <w:numId w:val="21"/>
        </w:numPr>
        <w:suppressLineNumbers w:val="0"/>
        <w:spacing w:before="0" w:beforeAutospacing="0" w:line="12" w:lineRule="atLeast"/>
        <w:ind w:left="42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Xác nhận tạo.</w:t>
      </w:r>
    </w:p>
    <w:p w14:paraId="15471AF2">
      <w:pPr>
        <w:pStyle w:val="33"/>
        <w:keepNext w:val="0"/>
        <w:keepLines w:val="0"/>
        <w:widowControl/>
        <w:numPr>
          <w:ilvl w:val="0"/>
          <w:numId w:val="21"/>
        </w:numPr>
        <w:suppressLineNumbers w:val="0"/>
        <w:spacing w:before="0" w:beforeAutospacing="0" w:line="12" w:lineRule="atLeast"/>
        <w:ind w:left="42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Hệ thống mặc định đặt công việc vào cột "</w:t>
      </w:r>
      <w:r>
        <w:rPr>
          <w:rFonts w:hint="default" w:ascii="Times New Roman" w:hAnsi="Times New Roman" w:eastAsia="sans-serif" w:cs="Times New Roman"/>
          <w:b/>
          <w:bCs/>
          <w:sz w:val="28"/>
          <w:szCs w:val="28"/>
        </w:rPr>
        <w:t>Cần làm</w:t>
      </w:r>
      <w:r>
        <w:rPr>
          <w:rFonts w:hint="default" w:ascii="Times New Roman" w:hAnsi="Times New Roman" w:eastAsia="sans-serif" w:cs="Times New Roman"/>
          <w:sz w:val="28"/>
          <w:szCs w:val="28"/>
        </w:rPr>
        <w:t>".</w:t>
      </w:r>
    </w:p>
    <w:p w14:paraId="66571BFE">
      <w:pPr>
        <w:pStyle w:val="33"/>
        <w:keepNext w:val="0"/>
        <w:keepLines w:val="0"/>
        <w:widowControl/>
        <w:numPr>
          <w:ilvl w:val="0"/>
          <w:numId w:val="22"/>
        </w:numPr>
        <w:suppressLineNumbers w:val="0"/>
        <w:spacing w:before="0" w:beforeAutospacing="0" w:line="12" w:lineRule="atLeast"/>
        <w:ind w:left="42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Luồng thay thế:</w:t>
      </w:r>
    </w:p>
    <w:p w14:paraId="4E3CB19E">
      <w:pPr>
        <w:pStyle w:val="33"/>
        <w:keepNext w:val="0"/>
        <w:keepLines w:val="0"/>
        <w:widowControl/>
        <w:suppressLineNumbers w:val="0"/>
        <w:spacing w:before="0" w:beforeAutospacing="0" w:line="12"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A6.1: Thiếu </w:t>
      </w:r>
      <w:r>
        <w:rPr>
          <w:rFonts w:hint="default" w:eastAsia="sans-serif" w:cs="Times New Roman"/>
          <w:sz w:val="28"/>
          <w:szCs w:val="28"/>
          <w:lang w:val="en-US"/>
        </w:rPr>
        <w:t>công việc không được trùng</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lang w:val="en-US"/>
        </w:rPr>
        <w:t>-&gt;</w:t>
      </w:r>
      <w:r>
        <w:rPr>
          <w:rFonts w:hint="default" w:ascii="Times New Roman" w:hAnsi="Times New Roman" w:eastAsia="sans-serif" w:cs="Times New Roman"/>
          <w:sz w:val="28"/>
          <w:szCs w:val="28"/>
        </w:rPr>
        <w:t xml:space="preserve"> hiển thị thông báo lỗi.</w:t>
      </w:r>
    </w:p>
    <w:p w14:paraId="79BED648">
      <w:pPr>
        <w:pStyle w:val="33"/>
        <w:keepNext w:val="0"/>
        <w:keepLines w:val="0"/>
        <w:widowControl/>
        <w:suppressLineNumbers w:val="0"/>
        <w:spacing w:before="0" w:beforeAutospacing="0" w:line="12" w:lineRule="atLeast"/>
      </w:pPr>
      <w:r>
        <w:drawing>
          <wp:inline distT="0" distB="0" distL="114300" distR="114300">
            <wp:extent cx="5481955" cy="4469130"/>
            <wp:effectExtent l="0" t="0" r="4445" b="127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6"/>
                    <a:stretch>
                      <a:fillRect/>
                    </a:stretch>
                  </pic:blipFill>
                  <pic:spPr>
                    <a:xfrm>
                      <a:off x="0" y="0"/>
                      <a:ext cx="5481955" cy="4469130"/>
                    </a:xfrm>
                    <a:prstGeom prst="rect">
                      <a:avLst/>
                    </a:prstGeom>
                    <a:noFill/>
                    <a:ln>
                      <a:noFill/>
                    </a:ln>
                  </pic:spPr>
                </pic:pic>
              </a:graphicData>
            </a:graphic>
          </wp:inline>
        </w:drawing>
      </w:r>
    </w:p>
    <w:p w14:paraId="1465A20F">
      <w:pPr>
        <w:pStyle w:val="2"/>
        <w:keepNext w:val="0"/>
        <w:keepLines w:val="0"/>
        <w:widowControl/>
        <w:suppressLineNumbers w:val="0"/>
        <w:rPr>
          <w:rFonts w:hint="default" w:ascii="Times New Roman" w:hAnsi="Times New Roman" w:cs="Times New Roman"/>
          <w:color w:val="558ED5" w:themeColor="text2" w:themeTint="99"/>
          <w:sz w:val="28"/>
          <w:szCs w:val="28"/>
          <w14:textFill>
            <w14:solidFill>
              <w14:schemeClr w14:val="tx2">
                <w14:lumMod w14:val="60000"/>
                <w14:lumOff w14:val="40000"/>
              </w14:schemeClr>
            </w14:solidFill>
          </w14:textFill>
        </w:rPr>
      </w:pPr>
      <w:r>
        <w:rPr>
          <w:rStyle w:val="34"/>
          <w:rFonts w:hint="default" w:ascii="Times New Roman" w:hAnsi="Times New Roman" w:cs="Times New Roman"/>
          <w:b/>
          <w:bCs/>
          <w:color w:val="558ED5" w:themeColor="text2" w:themeTint="99"/>
          <w:sz w:val="28"/>
          <w:szCs w:val="28"/>
          <w:lang w:val="en-US"/>
          <w14:textFill>
            <w14:solidFill>
              <w14:schemeClr w14:val="tx2">
                <w14:lumMod w14:val="60000"/>
                <w14:lumOff w14:val="40000"/>
              </w14:schemeClr>
            </w14:solidFill>
          </w14:textFill>
        </w:rPr>
        <w:t>3.2.7</w:t>
      </w:r>
      <w:r>
        <w:rPr>
          <w:rStyle w:val="34"/>
          <w:rFonts w:hint="default" w:ascii="Times New Roman" w:hAnsi="Times New Roman" w:cs="Times New Roman"/>
          <w:b/>
          <w:bCs/>
          <w:color w:val="558ED5" w:themeColor="text2" w:themeTint="99"/>
          <w:sz w:val="28"/>
          <w:szCs w:val="28"/>
          <w14:textFill>
            <w14:solidFill>
              <w14:schemeClr w14:val="tx2">
                <w14:lumMod w14:val="60000"/>
                <w14:lumOff w14:val="40000"/>
              </w14:schemeClr>
            </w14:solidFill>
          </w14:textFill>
        </w:rPr>
        <w:t>. U</w:t>
      </w:r>
      <w:r>
        <w:rPr>
          <w:rStyle w:val="34"/>
          <w:rFonts w:hint="default" w:ascii="Times New Roman" w:hAnsi="Times New Roman" w:cs="Times New Roman"/>
          <w:b/>
          <w:bCs/>
          <w:color w:val="558ED5" w:themeColor="text2" w:themeTint="99"/>
          <w:sz w:val="28"/>
          <w:szCs w:val="28"/>
          <w:lang w:val="en-US"/>
          <w14:textFill>
            <w14:solidFill>
              <w14:schemeClr w14:val="tx2">
                <w14:lumMod w14:val="60000"/>
                <w14:lumOff w14:val="40000"/>
              </w14:schemeClr>
            </w14:solidFill>
          </w14:textFill>
        </w:rPr>
        <w:t>C-07</w:t>
      </w:r>
      <w:r>
        <w:rPr>
          <w:rStyle w:val="34"/>
          <w:rFonts w:hint="default" w:ascii="Times New Roman" w:hAnsi="Times New Roman" w:cs="Times New Roman"/>
          <w:b/>
          <w:bCs/>
          <w:color w:val="558ED5" w:themeColor="text2" w:themeTint="99"/>
          <w:sz w:val="28"/>
          <w:szCs w:val="28"/>
          <w14:textFill>
            <w14:solidFill>
              <w14:schemeClr w14:val="tx2">
                <w14:lumMod w14:val="60000"/>
                <w14:lumOff w14:val="40000"/>
              </w14:schemeClr>
            </w14:solidFill>
          </w14:textFill>
        </w:rPr>
        <w:t>: Attachment (Đính kèm tệp)</w:t>
      </w:r>
    </w:p>
    <w:p w14:paraId="34C62C5A">
      <w:pPr>
        <w:pStyle w:val="4"/>
        <w:keepNext w:val="0"/>
        <w:keepLines w:val="0"/>
        <w:widowControl/>
        <w:numPr>
          <w:ilvl w:val="0"/>
          <w:numId w:val="22"/>
        </w:numPr>
        <w:suppressLineNumbers w:val="0"/>
        <w:ind w:left="42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Mô tả ngắn</w:t>
      </w:r>
    </w:p>
    <w:p w14:paraId="5FF68B0E">
      <w:pPr>
        <w:pStyle w:val="3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Cho phép thành viên dự án đính kèm file (hình ảnh, tài liệu, video…) vào một nhiệm vụ (task).</w:t>
      </w:r>
    </w:p>
    <w:p w14:paraId="7D08400C">
      <w:pPr>
        <w:pStyle w:val="4"/>
        <w:keepNext w:val="0"/>
        <w:keepLines w:val="0"/>
        <w:widowControl/>
        <w:numPr>
          <w:ilvl w:val="0"/>
          <w:numId w:val="22"/>
        </w:numPr>
        <w:suppressLineNumbers w:val="0"/>
        <w:ind w:left="42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 xml:space="preserve"> Actor</w:t>
      </w:r>
    </w:p>
    <w:p w14:paraId="3C9F804D">
      <w:pPr>
        <w:pStyle w:val="33"/>
        <w:keepNext w:val="0"/>
        <w:keepLines w:val="0"/>
        <w:widowControl/>
        <w:suppressLineNumbers w:val="0"/>
        <w:ind w:left="720"/>
        <w:rPr>
          <w:rFonts w:hint="default" w:ascii="Times New Roman" w:hAnsi="Times New Roman" w:cs="Times New Roman"/>
          <w:sz w:val="28"/>
          <w:szCs w:val="28"/>
        </w:rPr>
      </w:pPr>
      <w:r>
        <w:rPr>
          <w:rStyle w:val="34"/>
          <w:rFonts w:hint="default" w:ascii="Times New Roman" w:hAnsi="Times New Roman" w:cs="Times New Roman"/>
          <w:sz w:val="28"/>
          <w:szCs w:val="28"/>
        </w:rPr>
        <w:t>ThànhViênDựÁn</w:t>
      </w:r>
    </w:p>
    <w:p w14:paraId="5501910A">
      <w:pPr>
        <w:pStyle w:val="4"/>
        <w:keepNext w:val="0"/>
        <w:keepLines w:val="0"/>
        <w:widowControl/>
        <w:numPr>
          <w:ilvl w:val="0"/>
          <w:numId w:val="22"/>
        </w:numPr>
        <w:suppressLineNumbers w:val="0"/>
        <w:ind w:left="42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 xml:space="preserve"> Tiền điều kiện</w:t>
      </w:r>
    </w:p>
    <w:p w14:paraId="25CAFA14">
      <w:pPr>
        <w:pStyle w:val="33"/>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Người dùng đã </w:t>
      </w:r>
      <w:r>
        <w:rPr>
          <w:rStyle w:val="34"/>
          <w:rFonts w:hint="default" w:ascii="Times New Roman" w:hAnsi="Times New Roman" w:cs="Times New Roman"/>
          <w:sz w:val="28"/>
          <w:szCs w:val="28"/>
        </w:rPr>
        <w:t>đăng nhập hệ thống</w:t>
      </w:r>
      <w:r>
        <w:rPr>
          <w:rFonts w:hint="default" w:ascii="Times New Roman" w:hAnsi="Times New Roman" w:cs="Times New Roman"/>
          <w:sz w:val="28"/>
          <w:szCs w:val="28"/>
        </w:rPr>
        <w:t>.</w:t>
      </w:r>
    </w:p>
    <w:p w14:paraId="2D89A9FE">
      <w:pPr>
        <w:pStyle w:val="33"/>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Task phải </w:t>
      </w:r>
      <w:r>
        <w:rPr>
          <w:rStyle w:val="34"/>
          <w:rFonts w:hint="default" w:ascii="Times New Roman" w:hAnsi="Times New Roman" w:cs="Times New Roman"/>
          <w:sz w:val="28"/>
          <w:szCs w:val="28"/>
        </w:rPr>
        <w:t>tồn tại</w:t>
      </w:r>
      <w:r>
        <w:rPr>
          <w:rFonts w:hint="default" w:ascii="Times New Roman" w:hAnsi="Times New Roman" w:cs="Times New Roman"/>
          <w:sz w:val="28"/>
          <w:szCs w:val="28"/>
        </w:rPr>
        <w:t>.</w:t>
      </w:r>
    </w:p>
    <w:p w14:paraId="23C60553">
      <w:pPr>
        <w:pStyle w:val="4"/>
        <w:keepNext w:val="0"/>
        <w:keepLines w:val="0"/>
        <w:widowControl/>
        <w:numPr>
          <w:ilvl w:val="0"/>
          <w:numId w:val="22"/>
        </w:numPr>
        <w:suppressLineNumbers w:val="0"/>
        <w:ind w:left="42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 xml:space="preserve"> Luồng sự kiện chính</w:t>
      </w:r>
    </w:p>
    <w:p w14:paraId="410B7A2B">
      <w:pPr>
        <w:pStyle w:val="33"/>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Thành viên chọn “</w:t>
      </w:r>
      <w:r>
        <w:rPr>
          <w:rStyle w:val="34"/>
          <w:rFonts w:hint="default" w:ascii="Times New Roman" w:hAnsi="Times New Roman" w:cs="Times New Roman"/>
          <w:sz w:val="28"/>
          <w:szCs w:val="28"/>
        </w:rPr>
        <w:t>Attachment</w:t>
      </w:r>
      <w:r>
        <w:rPr>
          <w:rFonts w:hint="default" w:ascii="Times New Roman" w:hAnsi="Times New Roman" w:cs="Times New Roman"/>
          <w:sz w:val="28"/>
          <w:szCs w:val="28"/>
        </w:rPr>
        <w:t>” trong chi tiết Task.</w:t>
      </w:r>
    </w:p>
    <w:p w14:paraId="55611456">
      <w:pPr>
        <w:pStyle w:val="33"/>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Hệ thống hiển thị giao diện tải tệp.</w:t>
      </w:r>
    </w:p>
    <w:p w14:paraId="72F1BFE3">
      <w:pPr>
        <w:pStyle w:val="33"/>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Thành viên bấm “Chọn file” và chọn tệp từ máy.</w:t>
      </w:r>
    </w:p>
    <w:p w14:paraId="35F84F5A">
      <w:pPr>
        <w:pStyle w:val="33"/>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Hệ thống kiểm tra định dạng &amp; dung lượng.</w:t>
      </w:r>
    </w:p>
    <w:p w14:paraId="2405315F">
      <w:pPr>
        <w:pStyle w:val="33"/>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Thành viên nhấn “Tải lên”.</w:t>
      </w:r>
    </w:p>
    <w:p w14:paraId="497B3048">
      <w:pPr>
        <w:pStyle w:val="33"/>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Hệ thống lưu file và hiển thị file đính kèm trong Task.</w:t>
      </w:r>
    </w:p>
    <w:p w14:paraId="513F68D3">
      <w:pPr>
        <w:pStyle w:val="4"/>
        <w:keepNext w:val="0"/>
        <w:keepLines w:val="0"/>
        <w:widowControl/>
        <w:numPr>
          <w:ilvl w:val="0"/>
          <w:numId w:val="22"/>
        </w:numPr>
        <w:suppressLineNumbers w:val="0"/>
        <w:ind w:left="42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 xml:space="preserve"> Luồng </w:t>
      </w:r>
      <w:r>
        <w:rPr>
          <w:rStyle w:val="34"/>
          <w:rFonts w:hint="default" w:ascii="Times New Roman" w:hAnsi="Times New Roman" w:cs="Times New Roman"/>
          <w:b/>
          <w:bCs/>
          <w:color w:val="000000" w:themeColor="text1"/>
          <w:sz w:val="28"/>
          <w:szCs w:val="28"/>
          <w:lang w:val="en-US"/>
          <w14:textFill>
            <w14:solidFill>
              <w14:schemeClr w14:val="tx1"/>
            </w14:solidFill>
          </w14:textFill>
        </w:rPr>
        <w:t>thay thế</w:t>
      </w:r>
      <w:r>
        <w:rPr>
          <w:rStyle w:val="34"/>
          <w:rFonts w:hint="default" w:ascii="Times New Roman" w:hAnsi="Times New Roman" w:cs="Times New Roman"/>
          <w:b/>
          <w:bCs/>
          <w:color w:val="000000" w:themeColor="text1"/>
          <w:sz w:val="28"/>
          <w:szCs w:val="28"/>
          <w14:textFill>
            <w14:solidFill>
              <w14:schemeClr w14:val="tx1"/>
            </w14:solidFill>
          </w14:textFill>
        </w:rPr>
        <w:t xml:space="preserve"> (Alternative Flow)</w:t>
      </w:r>
    </w:p>
    <w:p w14:paraId="20414D44">
      <w:pPr>
        <w:pStyle w:val="33"/>
        <w:keepNext w:val="0"/>
        <w:keepLines w:val="0"/>
        <w:widowControl/>
        <w:suppressLineNumbers w:val="0"/>
        <w:ind w:left="720"/>
        <w:rPr>
          <w:rFonts w:hint="default" w:ascii="Times New Roman" w:hAnsi="Times New Roman" w:cs="Times New Roman"/>
          <w:sz w:val="28"/>
          <w:szCs w:val="28"/>
        </w:rPr>
      </w:pPr>
      <w:r>
        <w:rPr>
          <w:rFonts w:hint="default" w:cs="Times New Roman"/>
          <w:sz w:val="28"/>
          <w:szCs w:val="28"/>
          <w:lang w:val="en-US"/>
        </w:rPr>
        <w:t>7</w:t>
      </w:r>
      <w:r>
        <w:rPr>
          <w:rFonts w:hint="default" w:ascii="Times New Roman" w:hAnsi="Times New Roman" w:cs="Times New Roman"/>
          <w:sz w:val="28"/>
          <w:szCs w:val="28"/>
        </w:rPr>
        <w:t>a. Tệp vượt dung lượng cho phép → Hệ thống thông báo lỗi và yêu cầu tải file khác.</w:t>
      </w:r>
    </w:p>
    <w:p w14:paraId="04773A63">
      <w:pPr>
        <w:pStyle w:val="33"/>
        <w:keepNext w:val="0"/>
        <w:keepLines w:val="0"/>
        <w:widowControl/>
        <w:suppressLineNumbers w:val="0"/>
        <w:ind w:left="720"/>
        <w:rPr>
          <w:rFonts w:hint="default" w:ascii="Times New Roman" w:hAnsi="Times New Roman" w:cs="Times New Roman"/>
          <w:sz w:val="28"/>
          <w:szCs w:val="28"/>
        </w:rPr>
      </w:pPr>
      <w:r>
        <w:rPr>
          <w:rFonts w:hint="default" w:cs="Times New Roman"/>
          <w:sz w:val="28"/>
          <w:szCs w:val="28"/>
          <w:lang w:val="en-US"/>
        </w:rPr>
        <w:t>7</w:t>
      </w:r>
      <w:r>
        <w:rPr>
          <w:rFonts w:hint="default" w:ascii="Times New Roman" w:hAnsi="Times New Roman" w:cs="Times New Roman"/>
          <w:sz w:val="28"/>
          <w:szCs w:val="28"/>
        </w:rPr>
        <w:t>b. Định dạng file không cho phép → Thông báo lỗi.</w:t>
      </w:r>
    </w:p>
    <w:p w14:paraId="61C1126B">
      <w:pPr>
        <w:pStyle w:val="33"/>
        <w:keepNext w:val="0"/>
        <w:keepLines w:val="0"/>
        <w:widowControl/>
        <w:suppressLineNumbers w:val="0"/>
        <w:ind w:left="720"/>
        <w:rPr>
          <w:rFonts w:hint="default" w:ascii="Times New Roman" w:hAnsi="Times New Roman" w:cs="Times New Roman"/>
          <w:sz w:val="28"/>
          <w:szCs w:val="28"/>
        </w:rPr>
      </w:pPr>
      <w:r>
        <w:drawing>
          <wp:inline distT="0" distB="0" distL="114300" distR="114300">
            <wp:extent cx="5479415" cy="4606290"/>
            <wp:effectExtent l="0" t="0" r="6985" b="381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7"/>
                    <a:stretch>
                      <a:fillRect/>
                    </a:stretch>
                  </pic:blipFill>
                  <pic:spPr>
                    <a:xfrm>
                      <a:off x="0" y="0"/>
                      <a:ext cx="5479415" cy="4606290"/>
                    </a:xfrm>
                    <a:prstGeom prst="rect">
                      <a:avLst/>
                    </a:prstGeom>
                    <a:noFill/>
                    <a:ln>
                      <a:noFill/>
                    </a:ln>
                  </pic:spPr>
                </pic:pic>
              </a:graphicData>
            </a:graphic>
          </wp:inline>
        </w:drawing>
      </w:r>
    </w:p>
    <w:p w14:paraId="2F1D785F">
      <w:pPr>
        <w:pStyle w:val="2"/>
        <w:keepNext w:val="0"/>
        <w:keepLines w:val="0"/>
        <w:widowControl/>
        <w:suppressLineNumbers w:val="0"/>
        <w:rPr>
          <w:rFonts w:hint="default" w:ascii="Times New Roman" w:hAnsi="Times New Roman" w:cs="Times New Roman"/>
          <w:sz w:val="28"/>
          <w:szCs w:val="28"/>
        </w:rPr>
      </w:pPr>
      <w:r>
        <w:rPr>
          <w:rStyle w:val="34"/>
          <w:rFonts w:hint="default" w:ascii="Times New Roman" w:hAnsi="Times New Roman" w:cs="Times New Roman"/>
          <w:b/>
          <w:bCs/>
          <w:sz w:val="28"/>
          <w:szCs w:val="28"/>
          <w:lang w:val="en-US"/>
        </w:rPr>
        <w:t>3.2.8</w:t>
      </w:r>
      <w:r>
        <w:rPr>
          <w:rStyle w:val="34"/>
          <w:rFonts w:hint="default" w:ascii="Times New Roman" w:hAnsi="Times New Roman" w:cs="Times New Roman"/>
          <w:b/>
          <w:bCs/>
          <w:sz w:val="28"/>
          <w:szCs w:val="28"/>
        </w:rPr>
        <w:t>. U</w:t>
      </w:r>
      <w:r>
        <w:rPr>
          <w:rStyle w:val="34"/>
          <w:rFonts w:hint="default" w:ascii="Times New Roman" w:hAnsi="Times New Roman" w:cs="Times New Roman"/>
          <w:b/>
          <w:bCs/>
          <w:sz w:val="28"/>
          <w:szCs w:val="28"/>
          <w:lang w:val="en-US"/>
        </w:rPr>
        <w:t>C-08</w:t>
      </w:r>
      <w:r>
        <w:rPr>
          <w:rStyle w:val="34"/>
          <w:rFonts w:hint="default" w:ascii="Times New Roman" w:hAnsi="Times New Roman" w:cs="Times New Roman"/>
          <w:b/>
          <w:bCs/>
          <w:sz w:val="28"/>
          <w:szCs w:val="28"/>
        </w:rPr>
        <w:t>: Comment (Bình luận vào Task)</w:t>
      </w:r>
    </w:p>
    <w:p w14:paraId="0B657E03">
      <w:pPr>
        <w:pStyle w:val="4"/>
        <w:keepNext w:val="0"/>
        <w:keepLines w:val="0"/>
        <w:widowControl/>
        <w:numPr>
          <w:ilvl w:val="0"/>
          <w:numId w:val="22"/>
        </w:numPr>
        <w:suppressLineNumbers w:val="0"/>
        <w:ind w:left="42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Mô tả ngắn</w:t>
      </w:r>
    </w:p>
    <w:p w14:paraId="36015290">
      <w:pPr>
        <w:pStyle w:val="3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Cho phép người dùng thêm bình luận vào một nhiệm vụ để trao đổi thông tin.</w:t>
      </w:r>
    </w:p>
    <w:p w14:paraId="7FF95BDD">
      <w:pPr>
        <w:pStyle w:val="4"/>
        <w:keepNext w:val="0"/>
        <w:keepLines w:val="0"/>
        <w:widowControl/>
        <w:numPr>
          <w:ilvl w:val="0"/>
          <w:numId w:val="22"/>
        </w:numPr>
        <w:suppressLineNumbers w:val="0"/>
        <w:ind w:left="42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Actor</w:t>
      </w:r>
    </w:p>
    <w:p w14:paraId="1DFF1B72">
      <w:pPr>
        <w:pStyle w:val="33"/>
        <w:keepNext w:val="0"/>
        <w:keepLines w:val="0"/>
        <w:widowControl/>
        <w:suppressLineNumbers w:val="0"/>
        <w:ind w:left="720"/>
        <w:rPr>
          <w:rFonts w:hint="default" w:ascii="Times New Roman" w:hAnsi="Times New Roman" w:cs="Times New Roman"/>
          <w:sz w:val="28"/>
          <w:szCs w:val="28"/>
        </w:rPr>
      </w:pPr>
      <w:r>
        <w:rPr>
          <w:rStyle w:val="34"/>
          <w:rFonts w:hint="default" w:ascii="Times New Roman" w:hAnsi="Times New Roman" w:cs="Times New Roman"/>
          <w:sz w:val="28"/>
          <w:szCs w:val="28"/>
        </w:rPr>
        <w:t>ThànhViênDựÁn</w:t>
      </w:r>
    </w:p>
    <w:p w14:paraId="7F1A0AF7">
      <w:pPr>
        <w:pStyle w:val="4"/>
        <w:keepNext w:val="0"/>
        <w:keepLines w:val="0"/>
        <w:widowControl/>
        <w:numPr>
          <w:ilvl w:val="0"/>
          <w:numId w:val="22"/>
        </w:numPr>
        <w:suppressLineNumbers w:val="0"/>
        <w:ind w:left="42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Luồng sự kiện chính</w:t>
      </w:r>
    </w:p>
    <w:p w14:paraId="4FCD320A">
      <w:pPr>
        <w:pStyle w:val="33"/>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Thành viên mở chi tiết Task.</w:t>
      </w:r>
    </w:p>
    <w:p w14:paraId="5853884E">
      <w:pPr>
        <w:pStyle w:val="33"/>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Chọn mục “</w:t>
      </w:r>
      <w:r>
        <w:rPr>
          <w:rStyle w:val="34"/>
          <w:rFonts w:hint="default" w:ascii="Times New Roman" w:hAnsi="Times New Roman" w:cs="Times New Roman"/>
          <w:sz w:val="28"/>
          <w:szCs w:val="28"/>
        </w:rPr>
        <w:t>Comment</w:t>
      </w:r>
      <w:r>
        <w:rPr>
          <w:rFonts w:hint="default" w:ascii="Times New Roman" w:hAnsi="Times New Roman" w:cs="Times New Roman"/>
          <w:sz w:val="28"/>
          <w:szCs w:val="28"/>
        </w:rPr>
        <w:t>”.</w:t>
      </w:r>
    </w:p>
    <w:p w14:paraId="4ED7A8B3">
      <w:pPr>
        <w:pStyle w:val="33"/>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Nhập nội dung bình luận.</w:t>
      </w:r>
    </w:p>
    <w:p w14:paraId="725AF365">
      <w:pPr>
        <w:pStyle w:val="33"/>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Nhấn “Gửi”.</w:t>
      </w:r>
    </w:p>
    <w:p w14:paraId="664E2634">
      <w:pPr>
        <w:pStyle w:val="33"/>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Hệ thống lưu bình luận và hiển thị trong danh sách comment của Task.</w:t>
      </w:r>
    </w:p>
    <w:p w14:paraId="4EE4CC49">
      <w:pPr>
        <w:pStyle w:val="4"/>
        <w:keepNext w:val="0"/>
        <w:keepLines w:val="0"/>
        <w:widowControl/>
        <w:numPr>
          <w:ilvl w:val="0"/>
          <w:numId w:val="22"/>
        </w:numPr>
        <w:suppressLineNumbers w:val="0"/>
        <w:tabs>
          <w:tab w:val="clear" w:pos="420"/>
        </w:tabs>
        <w:ind w:left="42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Luồng thay đổi</w:t>
      </w:r>
    </w:p>
    <w:p w14:paraId="4E1CAE63">
      <w:pPr>
        <w:pStyle w:val="33"/>
        <w:keepNext w:val="0"/>
        <w:keepLines w:val="0"/>
        <w:widowControl/>
        <w:suppressLineNumbers w:val="0"/>
        <w:ind w:left="720"/>
        <w:rPr>
          <w:rFonts w:hint="default" w:ascii="Times New Roman" w:hAnsi="Times New Roman" w:cs="Times New Roman"/>
          <w:sz w:val="28"/>
          <w:szCs w:val="28"/>
        </w:rPr>
      </w:pPr>
      <w:r>
        <w:rPr>
          <w:rFonts w:hint="default" w:cs="Times New Roman"/>
          <w:sz w:val="28"/>
          <w:szCs w:val="28"/>
          <w:lang w:val="en-US"/>
        </w:rPr>
        <w:t>8</w:t>
      </w:r>
      <w:r>
        <w:rPr>
          <w:rFonts w:hint="default" w:ascii="Times New Roman" w:hAnsi="Times New Roman" w:cs="Times New Roman"/>
          <w:sz w:val="28"/>
          <w:szCs w:val="28"/>
        </w:rPr>
        <w:t>a. Người dùng thêm emoji hoặc file đính kèm mini (nếu hỗ trợ).</w:t>
      </w:r>
    </w:p>
    <w:p w14:paraId="116C33C1">
      <w:pPr>
        <w:pStyle w:val="33"/>
        <w:keepNext w:val="0"/>
        <w:keepLines w:val="0"/>
        <w:widowControl/>
        <w:suppressLineNumbers w:val="0"/>
        <w:ind w:left="720"/>
        <w:rPr>
          <w:rFonts w:hint="default" w:ascii="Times New Roman" w:hAnsi="Times New Roman" w:cs="Times New Roman"/>
          <w:sz w:val="28"/>
          <w:szCs w:val="28"/>
        </w:rPr>
      </w:pPr>
      <w:r>
        <w:drawing>
          <wp:inline distT="0" distB="0" distL="114300" distR="114300">
            <wp:extent cx="5483860" cy="4675505"/>
            <wp:effectExtent l="0" t="0" r="2540" b="1079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8"/>
                    <a:stretch>
                      <a:fillRect/>
                    </a:stretch>
                  </pic:blipFill>
                  <pic:spPr>
                    <a:xfrm>
                      <a:off x="0" y="0"/>
                      <a:ext cx="5483860" cy="4675505"/>
                    </a:xfrm>
                    <a:prstGeom prst="rect">
                      <a:avLst/>
                    </a:prstGeom>
                    <a:noFill/>
                    <a:ln>
                      <a:noFill/>
                    </a:ln>
                  </pic:spPr>
                </pic:pic>
              </a:graphicData>
            </a:graphic>
          </wp:inline>
        </w:drawing>
      </w:r>
    </w:p>
    <w:p w14:paraId="744874F5">
      <w:pPr>
        <w:pStyle w:val="3"/>
        <w:rPr>
          <w:rFonts w:hint="default" w:ascii="Times New Roman" w:hAnsi="Times New Roman" w:cs="Times New Roman"/>
          <w:sz w:val="28"/>
          <w:szCs w:val="28"/>
        </w:rPr>
      </w:pPr>
      <w:r>
        <w:rPr>
          <w:rFonts w:hint="default" w:ascii="Times New Roman" w:hAnsi="Times New Roman" w:cs="Times New Roman"/>
          <w:sz w:val="28"/>
          <w:szCs w:val="28"/>
        </w:rPr>
        <w:t>3.3. Yêu cầu Phi chức năng (Non-functional Requirements)</w:t>
      </w:r>
    </w:p>
    <w:p w14:paraId="244A7975">
      <w:pPr>
        <w:rPr>
          <w:rFonts w:hint="default" w:ascii="Times New Roman" w:hAnsi="Times New Roman" w:cs="Times New Roman"/>
          <w:sz w:val="28"/>
          <w:szCs w:val="28"/>
        </w:rPr>
      </w:pPr>
      <w:r>
        <w:rPr>
          <w:rFonts w:hint="default" w:ascii="Times New Roman" w:hAnsi="Times New Roman" w:cs="Times New Roman"/>
          <w:sz w:val="28"/>
          <w:szCs w:val="28"/>
        </w:rPr>
        <w:t>- PER-01: Thời gian tải danh sách nhiệm vụ &lt; 3 giây.</w:t>
      </w:r>
    </w:p>
    <w:p w14:paraId="43351204">
      <w:pPr>
        <w:rPr>
          <w:rFonts w:hint="default" w:ascii="Times New Roman" w:hAnsi="Times New Roman" w:cs="Times New Roman"/>
          <w:sz w:val="28"/>
          <w:szCs w:val="28"/>
        </w:rPr>
      </w:pPr>
      <w:r>
        <w:rPr>
          <w:rFonts w:hint="default" w:ascii="Times New Roman" w:hAnsi="Times New Roman" w:cs="Times New Roman"/>
          <w:sz w:val="28"/>
          <w:szCs w:val="28"/>
        </w:rPr>
        <w:t>- USA-01: Người dùng mới chỉ cần 5 phút hướng dẫn để thao tác cơ bản.</w:t>
      </w:r>
    </w:p>
    <w:p w14:paraId="76ACA75A">
      <w:pPr>
        <w:rPr>
          <w:rFonts w:hint="default" w:ascii="Times New Roman" w:hAnsi="Times New Roman" w:cs="Times New Roman"/>
          <w:sz w:val="28"/>
          <w:szCs w:val="28"/>
        </w:rPr>
      </w:pPr>
      <w:r>
        <w:rPr>
          <w:rFonts w:hint="default" w:ascii="Times New Roman" w:hAnsi="Times New Roman" w:cs="Times New Roman"/>
          <w:sz w:val="28"/>
          <w:szCs w:val="28"/>
        </w:rPr>
        <w:t>- SEC-01: Mọi tài khoản phải được xác thực trước khi truy cập dữ liệu dự án.</w:t>
      </w:r>
    </w:p>
    <w:p w14:paraId="2CA447AE">
      <w:pPr>
        <w:pStyle w:val="3"/>
        <w:rPr>
          <w:rFonts w:hint="default" w:ascii="Times New Roman" w:hAnsi="Times New Roman" w:cs="Times New Roman"/>
          <w:sz w:val="28"/>
          <w:szCs w:val="28"/>
        </w:rPr>
      </w:pPr>
      <w:r>
        <w:rPr>
          <w:rFonts w:hint="default" w:ascii="Times New Roman" w:hAnsi="Times New Roman" w:cs="Times New Roman"/>
          <w:sz w:val="28"/>
          <w:szCs w:val="28"/>
        </w:rPr>
        <w:t>3.4. Yêu cầu về Cơ sở dữ liệu Logic</w:t>
      </w:r>
    </w:p>
    <w:p w14:paraId="042DA972">
      <w:pPr>
        <w:rPr>
          <w:rFonts w:hint="default" w:ascii="Times New Roman" w:hAnsi="Times New Roman" w:cs="Times New Roman"/>
          <w:sz w:val="28"/>
          <w:szCs w:val="28"/>
        </w:rPr>
      </w:pPr>
      <w:r>
        <w:rPr>
          <w:rFonts w:hint="default" w:ascii="Times New Roman" w:hAnsi="Times New Roman" w:cs="Times New Roman"/>
          <w:sz w:val="28"/>
          <w:szCs w:val="28"/>
        </w:rPr>
        <w:t xml:space="preserve">Hệ thống có 5 bảng chính: </w:t>
      </w:r>
      <w:r>
        <w:rPr>
          <w:rFonts w:hint="default" w:ascii="Times New Roman" w:hAnsi="Times New Roman" w:cs="Times New Roman"/>
          <w:sz w:val="28"/>
          <w:szCs w:val="28"/>
          <w:lang w:val="en-US"/>
        </w:rPr>
        <w:t>Thành viên</w:t>
      </w:r>
      <w:r>
        <w:rPr>
          <w:rFonts w:hint="default" w:ascii="Times New Roman" w:hAnsi="Times New Roman" w:cs="Times New Roman"/>
          <w:sz w:val="28"/>
          <w:szCs w:val="28"/>
        </w:rPr>
        <w:t xml:space="preserve">, Dự án, Nhiệm vụ, </w:t>
      </w:r>
      <w:r>
        <w:rPr>
          <w:rFonts w:hint="default" w:ascii="Times New Roman" w:hAnsi="Times New Roman" w:cs="Times New Roman"/>
          <w:sz w:val="28"/>
          <w:szCs w:val="28"/>
          <w:lang w:val="en-US"/>
        </w:rPr>
        <w:t>Nhóm</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 xml:space="preserve"> Bình luận</w:t>
      </w:r>
      <w:r>
        <w:rPr>
          <w:rFonts w:hint="default" w:ascii="Times New Roman" w:hAnsi="Times New Roman" w:cs="Times New Roman"/>
          <w:sz w:val="28"/>
          <w:szCs w:val="28"/>
        </w:rPr>
        <w:t>. Mô hình đã đạt 3NF vì mỗi thuộc tính phụ thuộc hàm đầy đủ vào khóa chính và không có phụ thuộc bắc cầu.</w:t>
      </w:r>
    </w:p>
    <w:p w14:paraId="326AC620">
      <w:r>
        <w:drawing>
          <wp:inline distT="0" distB="0" distL="114300" distR="114300">
            <wp:extent cx="5480050" cy="4107180"/>
            <wp:effectExtent l="0" t="0" r="6350" b="762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19"/>
                    <a:stretch>
                      <a:fillRect/>
                    </a:stretch>
                  </pic:blipFill>
                  <pic:spPr>
                    <a:xfrm>
                      <a:off x="0" y="0"/>
                      <a:ext cx="5480050" cy="4107180"/>
                    </a:xfrm>
                    <a:prstGeom prst="rect">
                      <a:avLst/>
                    </a:prstGeom>
                    <a:noFill/>
                    <a:ln>
                      <a:noFill/>
                    </a:ln>
                  </pic:spPr>
                </pic:pic>
              </a:graphicData>
            </a:graphic>
          </wp:inline>
        </w:drawing>
      </w:r>
    </w:p>
    <w:p w14:paraId="2E57A2FB">
      <w:pPr>
        <w:numPr>
          <w:ilvl w:val="0"/>
          <w:numId w:val="22"/>
        </w:numPr>
        <w:ind w:left="420" w:leftChars="0" w:hanging="420" w:firstLineChars="0"/>
        <w:rPr>
          <w:rFonts w:hint="default"/>
          <w:b/>
          <w:bCs/>
          <w:sz w:val="28"/>
          <w:szCs w:val="28"/>
          <w:lang w:val="en-US"/>
        </w:rPr>
      </w:pPr>
      <w:r>
        <w:rPr>
          <w:rFonts w:hint="default"/>
          <w:b/>
          <w:bCs/>
          <w:sz w:val="28"/>
          <w:szCs w:val="28"/>
          <w:lang w:val="en-US"/>
        </w:rPr>
        <w:t>Các lớp thực thể và mối quan hệ</w:t>
      </w:r>
    </w:p>
    <w:p w14:paraId="2A0DC020">
      <w:pPr>
        <w:numPr>
          <w:ilvl w:val="0"/>
          <w:numId w:val="23"/>
        </w:numPr>
        <w:ind w:left="425" w:leftChars="0" w:hanging="425" w:firstLineChars="0"/>
        <w:rPr>
          <w:rFonts w:hint="default"/>
          <w:b w:val="0"/>
          <w:bCs w:val="0"/>
          <w:sz w:val="28"/>
          <w:szCs w:val="28"/>
          <w:lang w:val="en-US"/>
        </w:rPr>
      </w:pPr>
      <w:r>
        <w:rPr>
          <w:rFonts w:hint="default"/>
          <w:b w:val="0"/>
          <w:bCs w:val="0"/>
          <w:sz w:val="28"/>
          <w:szCs w:val="28"/>
          <w:lang w:val="en-US"/>
        </w:rPr>
        <w:t>Mỗi nhóm phải có ít nhất 1 dự án</w:t>
      </w:r>
    </w:p>
    <w:p w14:paraId="2C41EC6A">
      <w:pPr>
        <w:numPr>
          <w:ilvl w:val="0"/>
          <w:numId w:val="23"/>
        </w:numPr>
        <w:ind w:left="425" w:leftChars="0" w:hanging="425" w:firstLineChars="0"/>
        <w:rPr>
          <w:rFonts w:hint="default"/>
          <w:b/>
          <w:bCs/>
          <w:sz w:val="28"/>
          <w:szCs w:val="28"/>
          <w:lang w:val="en-US"/>
        </w:rPr>
      </w:pPr>
      <w:r>
        <w:rPr>
          <w:rFonts w:hint="default"/>
          <w:b w:val="0"/>
          <w:bCs w:val="0"/>
          <w:sz w:val="28"/>
          <w:szCs w:val="28"/>
          <w:lang w:val="en-US"/>
        </w:rPr>
        <w:t>Mỗi thành viên sẽ có nhiều nhiệm vụ</w:t>
      </w:r>
    </w:p>
    <w:p w14:paraId="1ED9240A">
      <w:pPr>
        <w:numPr>
          <w:ilvl w:val="0"/>
          <w:numId w:val="23"/>
        </w:numPr>
        <w:ind w:left="425" w:leftChars="0" w:hanging="425" w:firstLineChars="0"/>
        <w:rPr>
          <w:rFonts w:hint="default"/>
          <w:b/>
          <w:bCs/>
          <w:sz w:val="28"/>
          <w:szCs w:val="28"/>
          <w:lang w:val="en-US"/>
        </w:rPr>
      </w:pPr>
      <w:r>
        <w:rPr>
          <w:rFonts w:hint="default"/>
          <w:b w:val="0"/>
          <w:bCs w:val="0"/>
          <w:sz w:val="28"/>
          <w:szCs w:val="28"/>
          <w:lang w:val="en-US"/>
        </w:rPr>
        <w:t>Mỗi dự án sẽ có nhiều nhiệm vụ</w:t>
      </w:r>
    </w:p>
    <w:p w14:paraId="3E64BA37">
      <w:pPr>
        <w:numPr>
          <w:ilvl w:val="0"/>
          <w:numId w:val="23"/>
        </w:numPr>
        <w:ind w:left="425" w:leftChars="0" w:hanging="425" w:firstLineChars="0"/>
        <w:rPr>
          <w:rFonts w:hint="default"/>
          <w:b/>
          <w:bCs/>
          <w:sz w:val="28"/>
          <w:szCs w:val="28"/>
          <w:lang w:val="en-US"/>
        </w:rPr>
      </w:pPr>
      <w:r>
        <w:rPr>
          <w:rFonts w:hint="default"/>
          <w:b w:val="0"/>
          <w:bCs w:val="0"/>
          <w:sz w:val="28"/>
          <w:szCs w:val="28"/>
          <w:lang w:val="en-US"/>
        </w:rPr>
        <w:t>Mỗi nhiệm vụ sẽ có ít nhất 1 thành viên phụ trách</w:t>
      </w:r>
    </w:p>
    <w:p w14:paraId="11EA8154">
      <w:pPr>
        <w:numPr>
          <w:ilvl w:val="0"/>
          <w:numId w:val="23"/>
        </w:numPr>
        <w:ind w:left="425" w:leftChars="0" w:hanging="425" w:firstLineChars="0"/>
        <w:rPr>
          <w:rFonts w:hint="default"/>
          <w:b/>
          <w:bCs/>
          <w:sz w:val="28"/>
          <w:szCs w:val="28"/>
          <w:lang w:val="en-US"/>
        </w:rPr>
      </w:pPr>
      <w:r>
        <w:rPr>
          <w:rFonts w:hint="default"/>
          <w:b w:val="0"/>
          <w:bCs w:val="0"/>
          <w:sz w:val="28"/>
          <w:szCs w:val="28"/>
          <w:lang w:val="en-US"/>
        </w:rPr>
        <w:t>Mỗi nhóm sẽ có nhiều bình luậnb</w:t>
      </w:r>
    </w:p>
    <w:p w14:paraId="2888A8BF">
      <w:pPr>
        <w:numPr>
          <w:ilvl w:val="0"/>
          <w:numId w:val="23"/>
        </w:numPr>
        <w:ind w:left="425" w:leftChars="0" w:hanging="425" w:firstLineChars="0"/>
        <w:rPr>
          <w:rFonts w:hint="default"/>
          <w:b/>
          <w:bCs/>
          <w:sz w:val="28"/>
          <w:szCs w:val="28"/>
          <w:lang w:val="en-US"/>
        </w:rPr>
      </w:pPr>
      <w:r>
        <w:rPr>
          <w:rFonts w:hint="default"/>
          <w:b w:val="0"/>
          <w:bCs w:val="0"/>
          <w:sz w:val="28"/>
          <w:szCs w:val="28"/>
          <w:lang w:val="en-US"/>
        </w:rPr>
        <w:t>Mỗi dự án sẽ có nhiều thành viên</w:t>
      </w:r>
    </w:p>
    <w:p w14:paraId="612BE40A">
      <w:pPr>
        <w:numPr>
          <w:ilvl w:val="0"/>
          <w:numId w:val="23"/>
        </w:numPr>
        <w:ind w:left="425" w:leftChars="0" w:hanging="425" w:firstLineChars="0"/>
        <w:rPr>
          <w:rFonts w:hint="default"/>
          <w:b/>
          <w:bCs/>
          <w:sz w:val="28"/>
          <w:szCs w:val="28"/>
          <w:lang w:val="en-US"/>
        </w:rPr>
      </w:pPr>
      <w:r>
        <w:rPr>
          <w:rFonts w:hint="default"/>
          <w:b w:val="0"/>
          <w:bCs w:val="0"/>
          <w:sz w:val="28"/>
          <w:szCs w:val="28"/>
          <w:lang w:val="en-US"/>
        </w:rPr>
        <w:t>Mỗi dự án sẽ có nhiều nhóm</w:t>
      </w:r>
    </w:p>
    <w:p w14:paraId="6E632AA4">
      <w:pPr>
        <w:numPr>
          <w:ilvl w:val="0"/>
          <w:numId w:val="0"/>
        </w:numPr>
        <w:ind w:leftChars="0"/>
        <w:rPr>
          <w:rFonts w:hint="default"/>
          <w:b/>
          <w:bCs/>
          <w:sz w:val="32"/>
          <w:szCs w:val="32"/>
          <w:lang w:val="en-US"/>
        </w:rPr>
      </w:pPr>
      <w:r>
        <w:rPr>
          <w:rFonts w:hint="default"/>
          <w:b/>
          <w:bCs/>
          <w:sz w:val="32"/>
          <w:szCs w:val="32"/>
          <w:lang w:val="en-US"/>
        </w:rPr>
        <w:t>Phụ lục:</w:t>
      </w:r>
    </w:p>
    <w:p w14:paraId="6CE0CF2B">
      <w:pPr>
        <w:numPr>
          <w:ilvl w:val="0"/>
          <w:numId w:val="0"/>
        </w:numPr>
        <w:ind w:leftChars="0"/>
      </w:pPr>
      <w:r>
        <w:drawing>
          <wp:inline distT="0" distB="0" distL="114300" distR="114300">
            <wp:extent cx="5481320" cy="5970905"/>
            <wp:effectExtent l="0" t="0" r="5080" b="10795"/>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pic:cNvPicPr>
                      <a:picLocks noChangeAspect="1"/>
                    </pic:cNvPicPr>
                  </pic:nvPicPr>
                  <pic:blipFill>
                    <a:blip r:embed="rId20"/>
                    <a:stretch>
                      <a:fillRect/>
                    </a:stretch>
                  </pic:blipFill>
                  <pic:spPr>
                    <a:xfrm>
                      <a:off x="0" y="0"/>
                      <a:ext cx="5481320" cy="5970905"/>
                    </a:xfrm>
                    <a:prstGeom prst="rect">
                      <a:avLst/>
                    </a:prstGeom>
                    <a:noFill/>
                    <a:ln>
                      <a:noFill/>
                    </a:ln>
                  </pic:spPr>
                </pic:pic>
              </a:graphicData>
            </a:graphic>
          </wp:inline>
        </w:drawing>
      </w:r>
    </w:p>
    <w:p w14:paraId="2A1F5E6A">
      <w:pPr>
        <w:numPr>
          <w:ilvl w:val="0"/>
          <w:numId w:val="0"/>
        </w:numPr>
        <w:ind w:leftChars="0"/>
        <w:rPr>
          <w:rFonts w:hint="default"/>
          <w:lang w:val="en-US"/>
        </w:rPr>
      </w:pPr>
      <w:r>
        <w:rPr>
          <w:rFonts w:hint="default"/>
          <w:lang w:val="en-US"/>
        </w:rPr>
        <w:t>Figma: https://www.figma.com/design/aNxqvl6cNYSuKwG0q3pLvA/Project-Management-System?node-id=11-1710&amp;t=uTccWxX6orK5BvyR-1</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61853B"/>
    <w:multiLevelType w:val="singleLevel"/>
    <w:tmpl w:val="8361853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BF7A4E4"/>
    <w:multiLevelType w:val="singleLevel"/>
    <w:tmpl w:val="8BF7A4E4"/>
    <w:lvl w:ilvl="0" w:tentative="0">
      <w:start w:val="1"/>
      <w:numFmt w:val="decimal"/>
      <w:lvlText w:val="%1."/>
      <w:lvlJc w:val="left"/>
      <w:pPr>
        <w:tabs>
          <w:tab w:val="left" w:pos="425"/>
        </w:tabs>
        <w:ind w:left="425" w:leftChars="0" w:hanging="425" w:firstLineChars="0"/>
      </w:pPr>
      <w:rPr>
        <w:rFonts w:hint="default"/>
      </w:rPr>
    </w:lvl>
  </w:abstractNum>
  <w:abstractNum w:abstractNumId="2">
    <w:nsid w:val="923F89AD"/>
    <w:multiLevelType w:val="singleLevel"/>
    <w:tmpl w:val="923F89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5A2D020"/>
    <w:multiLevelType w:val="singleLevel"/>
    <w:tmpl w:val="95A2D020"/>
    <w:lvl w:ilvl="0" w:tentative="0">
      <w:start w:val="1"/>
      <w:numFmt w:val="decimal"/>
      <w:lvlText w:val="%1."/>
      <w:lvlJc w:val="left"/>
      <w:pPr>
        <w:tabs>
          <w:tab w:val="left" w:pos="425"/>
        </w:tabs>
        <w:ind w:left="425" w:leftChars="0" w:hanging="425" w:firstLineChars="0"/>
      </w:pPr>
      <w:rPr>
        <w:rFonts w:hint="default"/>
      </w:rPr>
    </w:lvl>
  </w:abstractNum>
  <w:abstractNum w:abstractNumId="4">
    <w:nsid w:val="9C54195D"/>
    <w:multiLevelType w:val="singleLevel"/>
    <w:tmpl w:val="9C5419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C3E9505A"/>
    <w:multiLevelType w:val="singleLevel"/>
    <w:tmpl w:val="C3E9505A"/>
    <w:lvl w:ilvl="0" w:tentative="0">
      <w:start w:val="1"/>
      <w:numFmt w:val="decimal"/>
      <w:lvlText w:val="%1."/>
      <w:lvlJc w:val="left"/>
      <w:pPr>
        <w:tabs>
          <w:tab w:val="left" w:pos="425"/>
        </w:tabs>
        <w:ind w:left="425" w:leftChars="0" w:hanging="425" w:firstLineChars="0"/>
      </w:pPr>
      <w:rPr>
        <w:rFonts w:hint="default"/>
      </w:rPr>
    </w:lvl>
  </w:abstractNum>
  <w:abstractNum w:abstractNumId="6">
    <w:nsid w:val="DB4C7A54"/>
    <w:multiLevelType w:val="singleLevel"/>
    <w:tmpl w:val="DB4C7A54"/>
    <w:lvl w:ilvl="0" w:tentative="0">
      <w:start w:val="1"/>
      <w:numFmt w:val="decimal"/>
      <w:lvlText w:val="%1."/>
      <w:lvlJc w:val="left"/>
      <w:pPr>
        <w:tabs>
          <w:tab w:val="left" w:pos="425"/>
        </w:tabs>
        <w:ind w:left="425" w:leftChars="0" w:hanging="425" w:firstLineChars="0"/>
      </w:pPr>
      <w:rPr>
        <w:rFonts w:hint="default"/>
      </w:rPr>
    </w:lvl>
  </w:abstractNum>
  <w:abstractNum w:abstractNumId="7">
    <w:nsid w:val="ECFD9D5D"/>
    <w:multiLevelType w:val="singleLevel"/>
    <w:tmpl w:val="ECFD9D5D"/>
    <w:lvl w:ilvl="0" w:tentative="0">
      <w:start w:val="1"/>
      <w:numFmt w:val="decimal"/>
      <w:lvlText w:val="%1."/>
      <w:lvlJc w:val="left"/>
      <w:pPr>
        <w:tabs>
          <w:tab w:val="left" w:pos="425"/>
        </w:tabs>
        <w:ind w:left="425" w:leftChars="0" w:hanging="425" w:firstLineChars="0"/>
      </w:pPr>
      <w:rPr>
        <w:rFonts w:hint="default"/>
      </w:rPr>
    </w:lvl>
  </w:abstractNum>
  <w:abstractNum w:abstractNumId="8">
    <w:nsid w:val="FBD24622"/>
    <w:multiLevelType w:val="singleLevel"/>
    <w:tmpl w:val="FBD24622"/>
    <w:lvl w:ilvl="0" w:tentative="0">
      <w:start w:val="1"/>
      <w:numFmt w:val="decimal"/>
      <w:lvlText w:val="%1."/>
      <w:lvlJc w:val="left"/>
      <w:pPr>
        <w:tabs>
          <w:tab w:val="left" w:pos="425"/>
        </w:tabs>
        <w:ind w:left="425" w:leftChars="0" w:hanging="425" w:firstLineChars="0"/>
      </w:pPr>
      <w:rPr>
        <w:rFonts w:hint="default"/>
      </w:rPr>
    </w:lvl>
  </w:abstractNum>
  <w:abstractNum w:abstractNumId="9">
    <w:nsid w:val="FDA2EACA"/>
    <w:multiLevelType w:val="singleLevel"/>
    <w:tmpl w:val="FDA2EA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1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1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1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1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6">
    <w:nsid w:val="0556C1A8"/>
    <w:multiLevelType w:val="singleLevel"/>
    <w:tmpl w:val="0556C1A8"/>
    <w:lvl w:ilvl="0" w:tentative="0">
      <w:start w:val="1"/>
      <w:numFmt w:val="decimal"/>
      <w:lvlText w:val="%1."/>
      <w:lvlJc w:val="left"/>
      <w:pPr>
        <w:tabs>
          <w:tab w:val="left" w:pos="425"/>
        </w:tabs>
        <w:ind w:left="425" w:leftChars="0" w:hanging="425" w:firstLineChars="0"/>
      </w:pPr>
      <w:rPr>
        <w:rFonts w:hint="default"/>
      </w:rPr>
    </w:lvl>
  </w:abstractNum>
  <w:abstractNum w:abstractNumId="17">
    <w:nsid w:val="55CD0361"/>
    <w:multiLevelType w:val="singleLevel"/>
    <w:tmpl w:val="55CD0361"/>
    <w:lvl w:ilvl="0" w:tentative="0">
      <w:start w:val="1"/>
      <w:numFmt w:val="decimal"/>
      <w:lvlText w:val="%1."/>
      <w:lvlJc w:val="left"/>
      <w:pPr>
        <w:tabs>
          <w:tab w:val="left" w:pos="425"/>
        </w:tabs>
        <w:ind w:left="425" w:leftChars="0" w:hanging="425" w:firstLineChars="0"/>
      </w:pPr>
      <w:rPr>
        <w:rFonts w:hint="default"/>
      </w:rPr>
    </w:lvl>
  </w:abstractNum>
  <w:abstractNum w:abstractNumId="18">
    <w:nsid w:val="65F6DF4E"/>
    <w:multiLevelType w:val="singleLevel"/>
    <w:tmpl w:val="65F6DF4E"/>
    <w:lvl w:ilvl="0" w:tentative="0">
      <w:start w:val="1"/>
      <w:numFmt w:val="decimal"/>
      <w:lvlText w:val="%1."/>
      <w:lvlJc w:val="left"/>
      <w:pPr>
        <w:tabs>
          <w:tab w:val="left" w:pos="425"/>
        </w:tabs>
        <w:ind w:left="425" w:leftChars="0" w:hanging="425" w:firstLineChars="0"/>
      </w:pPr>
      <w:rPr>
        <w:rFonts w:hint="default"/>
      </w:rPr>
    </w:lvl>
  </w:abstractNum>
  <w:abstractNum w:abstractNumId="19">
    <w:nsid w:val="6E3F35D9"/>
    <w:multiLevelType w:val="singleLevel"/>
    <w:tmpl w:val="6E3F35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720CAE62"/>
    <w:multiLevelType w:val="singleLevel"/>
    <w:tmpl w:val="720CAE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78295475"/>
    <w:multiLevelType w:val="singleLevel"/>
    <w:tmpl w:val="7829547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7DE2E7CD"/>
    <w:multiLevelType w:val="singleLevel"/>
    <w:tmpl w:val="7DE2E7C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5"/>
  </w:num>
  <w:num w:numId="2">
    <w:abstractNumId w:val="13"/>
  </w:num>
  <w:num w:numId="3">
    <w:abstractNumId w:val="12"/>
  </w:num>
  <w:num w:numId="4">
    <w:abstractNumId w:val="14"/>
  </w:num>
  <w:num w:numId="5">
    <w:abstractNumId w:val="11"/>
  </w:num>
  <w:num w:numId="6">
    <w:abstractNumId w:val="10"/>
  </w:num>
  <w:num w:numId="7">
    <w:abstractNumId w:val="0"/>
  </w:num>
  <w:num w:numId="8">
    <w:abstractNumId w:val="5"/>
  </w:num>
  <w:num w:numId="9">
    <w:abstractNumId w:val="7"/>
  </w:num>
  <w:num w:numId="10">
    <w:abstractNumId w:val="21"/>
  </w:num>
  <w:num w:numId="11">
    <w:abstractNumId w:val="18"/>
  </w:num>
  <w:num w:numId="12">
    <w:abstractNumId w:val="4"/>
  </w:num>
  <w:num w:numId="13">
    <w:abstractNumId w:val="8"/>
  </w:num>
  <w:num w:numId="14">
    <w:abstractNumId w:val="22"/>
  </w:num>
  <w:num w:numId="15">
    <w:abstractNumId w:val="16"/>
  </w:num>
  <w:num w:numId="16">
    <w:abstractNumId w:val="20"/>
  </w:num>
  <w:num w:numId="17">
    <w:abstractNumId w:val="6"/>
  </w:num>
  <w:num w:numId="18">
    <w:abstractNumId w:val="19"/>
  </w:num>
  <w:num w:numId="19">
    <w:abstractNumId w:val="17"/>
  </w:num>
  <w:num w:numId="20">
    <w:abstractNumId w:val="9"/>
  </w:num>
  <w:num w:numId="21">
    <w:abstractNumId w:val="3"/>
  </w:num>
  <w:num w:numId="22">
    <w:abstractNumId w:val="2"/>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2358"/>
    <w:rsid w:val="00326F90"/>
    <w:rsid w:val="00AA1D8D"/>
    <w:rsid w:val="00B47730"/>
    <w:rsid w:val="00CB0664"/>
    <w:rsid w:val="00FC693F"/>
    <w:rsid w:val="01ED30B6"/>
    <w:rsid w:val="02054054"/>
    <w:rsid w:val="027A3DFD"/>
    <w:rsid w:val="03871254"/>
    <w:rsid w:val="0A824F92"/>
    <w:rsid w:val="0E2D2B22"/>
    <w:rsid w:val="12D2204D"/>
    <w:rsid w:val="141837C0"/>
    <w:rsid w:val="162C5A71"/>
    <w:rsid w:val="16D650DD"/>
    <w:rsid w:val="18811754"/>
    <w:rsid w:val="1FF20032"/>
    <w:rsid w:val="21407FE2"/>
    <w:rsid w:val="26B0399D"/>
    <w:rsid w:val="277E4B5A"/>
    <w:rsid w:val="288F1299"/>
    <w:rsid w:val="2AC175E0"/>
    <w:rsid w:val="30C7576F"/>
    <w:rsid w:val="31AC04D9"/>
    <w:rsid w:val="33B444E3"/>
    <w:rsid w:val="35063788"/>
    <w:rsid w:val="3531125E"/>
    <w:rsid w:val="357965CD"/>
    <w:rsid w:val="36B92681"/>
    <w:rsid w:val="37DD5A70"/>
    <w:rsid w:val="3951330D"/>
    <w:rsid w:val="3B9314FA"/>
    <w:rsid w:val="3FB367E3"/>
    <w:rsid w:val="4422403F"/>
    <w:rsid w:val="448D547E"/>
    <w:rsid w:val="46647B60"/>
    <w:rsid w:val="46FB5569"/>
    <w:rsid w:val="49085FD9"/>
    <w:rsid w:val="4A9B3152"/>
    <w:rsid w:val="4AF97A1B"/>
    <w:rsid w:val="4D63486C"/>
    <w:rsid w:val="55674DDF"/>
    <w:rsid w:val="59944F7B"/>
    <w:rsid w:val="59B71BAE"/>
    <w:rsid w:val="5AA36F99"/>
    <w:rsid w:val="5B5856C6"/>
    <w:rsid w:val="5C653D22"/>
    <w:rsid w:val="5D161948"/>
    <w:rsid w:val="61E84E05"/>
    <w:rsid w:val="634B175C"/>
    <w:rsid w:val="67183E73"/>
    <w:rsid w:val="67596E87"/>
    <w:rsid w:val="676821EE"/>
    <w:rsid w:val="67FF08F7"/>
    <w:rsid w:val="6A4368AE"/>
    <w:rsid w:val="6AAB32A5"/>
    <w:rsid w:val="6AAF1264"/>
    <w:rsid w:val="6B3A55B3"/>
    <w:rsid w:val="6DED3D79"/>
    <w:rsid w:val="6E725242"/>
    <w:rsid w:val="753B1938"/>
    <w:rsid w:val="76434ADF"/>
    <w:rsid w:val="7BE43667"/>
    <w:rsid w:val="7CED6649"/>
    <w:rsid w:val="7DD10BAB"/>
    <w:rsid w:val="7ED9183F"/>
    <w:rsid w:val="7FD178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qFormat/>
    <w:uiPriority w:val="0"/>
    <w:pPr>
      <w:spacing w:before="120" w:beforeAutospacing="0" w:after="120" w:afterAutospacing="0"/>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175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Huy Tôn</cp:lastModifiedBy>
  <dcterms:modified xsi:type="dcterms:W3CDTF">2025-11-15T12:57:09Z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0489D1A2347249AFAF912CA25C605020_12</vt:lpwstr>
  </property>
</Properties>
</file>